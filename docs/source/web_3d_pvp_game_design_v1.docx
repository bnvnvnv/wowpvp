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20AD6">
      <w:pPr>
        <w:spacing w:before="14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03258"/>
          <w:sz w:val="52"/>
        </w:rPr>
        <w:t>网页3D多人PVP竞技场与夺旗战场</w:t>
      </w:r>
    </w:p>
    <w:p w14:paraId="7F85F842">
      <w:pPr>
        <w:spacing w:before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3F5F91"/>
          <w:sz w:val="32"/>
        </w:rPr>
        <w:t>完整游戏设计规格书</w:t>
      </w:r>
    </w:p>
    <w:p w14:paraId="2D8DAC98">
      <w:pPr>
        <w:spacing w:before="4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C576C"/>
          <w:sz w:val="22"/>
        </w:rPr>
        <w:t>3D自由镜头 · 2v2/3v3/5v5歼灭竞技场 · 6v6/8v8/12v12夺旗战场</w:t>
      </w:r>
      <w:r>
        <w:rPr>
          <w:rFonts w:hint="eastAsia" w:ascii="微软雅黑" w:hAnsi="微软雅黑" w:eastAsia="微软雅黑" w:cs="微软雅黑"/>
          <w:color w:val="4C576C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4C576C"/>
          <w:sz w:val="22"/>
        </w:rPr>
        <w:t>八职业 · MMORPG目标制战斗 · 临时武器/护甲/增益争夺</w:t>
      </w:r>
    </w:p>
    <w:tbl>
      <w:tblPr>
        <w:tblStyle w:val="32"/>
        <w:tblW w:w="0" w:type="auto"/>
        <w:jc w:val="center"/>
        <w:tblBorders>
          <w:top w:val="single" w:color="D8DFEA" w:sz="4" w:space="0"/>
          <w:left w:val="single" w:color="D8DFEA" w:sz="4" w:space="0"/>
          <w:bottom w:val="single" w:color="D8DFEA" w:sz="4" w:space="0"/>
          <w:right w:val="single" w:color="D8DFEA" w:sz="4" w:space="0"/>
          <w:insideH w:val="single" w:color="D8DFEA" w:sz="4" w:space="0"/>
          <w:insideV w:val="single" w:color="D8DF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1455FBF">
        <w:tblPrEx>
          <w:tblBorders>
            <w:top w:val="single" w:color="D8DFEA" w:sz="4" w:space="0"/>
            <w:left w:val="single" w:color="D8DFEA" w:sz="4" w:space="0"/>
            <w:bottom w:val="single" w:color="D8DFEA" w:sz="4" w:space="0"/>
            <w:right w:val="single" w:color="D8DFEA" w:sz="4" w:space="0"/>
            <w:insideH w:val="single" w:color="D8DFEA" w:sz="4" w:space="0"/>
            <w:insideV w:val="single" w:color="D8DF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9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94A7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04469"/>
                <w:sz w:val="18"/>
              </w:rPr>
              <w:t>文档版本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768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V1.0</w:t>
            </w:r>
          </w:p>
        </w:tc>
      </w:tr>
      <w:tr w14:paraId="735C6582">
        <w:tblPrEx>
          <w:tblBorders>
            <w:top w:val="single" w:color="D8DFEA" w:sz="4" w:space="0"/>
            <w:left w:val="single" w:color="D8DFEA" w:sz="4" w:space="0"/>
            <w:bottom w:val="single" w:color="D8DFEA" w:sz="4" w:space="0"/>
            <w:right w:val="single" w:color="D8DFEA" w:sz="4" w:space="0"/>
            <w:insideH w:val="single" w:color="D8DFEA" w:sz="4" w:space="0"/>
            <w:insideV w:val="single" w:color="D8DF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9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E76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04469"/>
                <w:sz w:val="18"/>
              </w:rPr>
              <w:t>文档日期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3CC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2026-07-28</w:t>
            </w:r>
          </w:p>
        </w:tc>
      </w:tr>
      <w:tr w14:paraId="33FBAA23">
        <w:tblPrEx>
          <w:tblBorders>
            <w:top w:val="single" w:color="D8DFEA" w:sz="4" w:space="0"/>
            <w:left w:val="single" w:color="D8DFEA" w:sz="4" w:space="0"/>
            <w:bottom w:val="single" w:color="D8DFEA" w:sz="4" w:space="0"/>
            <w:right w:val="single" w:color="D8DFEA" w:sz="4" w:space="0"/>
            <w:insideH w:val="single" w:color="D8DFEA" w:sz="4" w:space="0"/>
            <w:insideV w:val="single" w:color="D8DF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9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16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04469"/>
                <w:sz w:val="18"/>
              </w:rPr>
              <w:t>文档性质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0AD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玩法、交互、美术与验收约束；不包含技术架构和代码实现</w:t>
            </w:r>
          </w:p>
        </w:tc>
      </w:tr>
      <w:tr w14:paraId="7D6BDB30">
        <w:tblPrEx>
          <w:tblBorders>
            <w:top w:val="single" w:color="D8DFEA" w:sz="4" w:space="0"/>
            <w:left w:val="single" w:color="D8DFEA" w:sz="4" w:space="0"/>
            <w:bottom w:val="single" w:color="D8DFEA" w:sz="4" w:space="0"/>
            <w:right w:val="single" w:color="D8DFEA" w:sz="4" w:space="0"/>
            <w:insideH w:val="single" w:color="D8DFEA" w:sz="4" w:space="0"/>
            <w:insideV w:val="single" w:color="D8DF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9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2861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04469"/>
                <w:sz w:val="18"/>
              </w:rPr>
              <w:t>核心参考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D60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《魔兽世界》正式服式职业PVP体验；World of ClaudeCraft的人物、移动、镜头与技能表现方式</w:t>
            </w:r>
          </w:p>
        </w:tc>
      </w:tr>
      <w:tr w14:paraId="5EDAAE22">
        <w:tblPrEx>
          <w:tblBorders>
            <w:top w:val="single" w:color="D8DFEA" w:sz="4" w:space="0"/>
            <w:left w:val="single" w:color="D8DFEA" w:sz="4" w:space="0"/>
            <w:bottom w:val="single" w:color="D8DFEA" w:sz="4" w:space="0"/>
            <w:right w:val="single" w:color="D8DFEA" w:sz="4" w:space="0"/>
            <w:insideH w:val="single" w:color="D8DFEA" w:sz="4" w:space="0"/>
            <w:insideV w:val="single" w:color="D8DF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9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4CF2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04469"/>
                <w:sz w:val="18"/>
              </w:rPr>
              <w:t>适用范围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BE9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游戏策划、视觉设计、交互设计、开发型AI执行与验收</w:t>
            </w:r>
          </w:p>
        </w:tc>
      </w:tr>
    </w:tbl>
    <w:p w14:paraId="689E3729">
      <w:pPr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7257A6" w:sz="8" w:space="0"/>
          <w:left w:val="single" w:color="7257A6" w:sz="8" w:space="0"/>
          <w:bottom w:val="single" w:color="7257A6" w:sz="8" w:space="0"/>
          <w:right w:val="single" w:color="7257A6" w:sz="8" w:space="0"/>
          <w:insideH w:val="single" w:color="7257A6" w:sz="8" w:space="0"/>
          <w:insideV w:val="single" w:color="7257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E43271B">
        <w:tblPrEx>
          <w:tblBorders>
            <w:top w:val="single" w:color="7257A6" w:sz="8" w:space="0"/>
            <w:left w:val="single" w:color="7257A6" w:sz="8" w:space="0"/>
            <w:bottom w:val="single" w:color="7257A6" w:sz="8" w:space="0"/>
            <w:right w:val="single" w:color="7257A6" w:sz="8" w:space="0"/>
            <w:insideH w:val="single" w:color="7257A6" w:sz="8" w:space="0"/>
            <w:insideV w:val="single" w:color="7257A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F4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AE300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7257A6"/>
                <w:sz w:val="20"/>
              </w:rPr>
              <w:t>文档总原则</w:t>
            </w:r>
          </w:p>
          <w:p w14:paraId="0CEE2E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本项目以“可读、可反制、可自由选择”为最高优先级。击杀、夺旗、瞄准、施法打断、装备争夺和镜头观察必须形成清晰规则闭环。任何美术表现、装备差异或职业特色都不得破坏公平性。</w:t>
            </w:r>
          </w:p>
        </w:tc>
      </w:tr>
    </w:tbl>
    <w:p w14:paraId="32D694F7">
      <w:pPr>
        <w:spacing w:after="20"/>
        <w:rPr>
          <w:rFonts w:hint="eastAsia" w:ascii="微软雅黑" w:hAnsi="微软雅黑" w:eastAsia="微软雅黑" w:cs="微软雅黑"/>
        </w:rPr>
      </w:pPr>
    </w:p>
    <w:p w14:paraId="2CFAED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020D42E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目录</w:t>
      </w:r>
    </w:p>
    <w:p w14:paraId="3F6F309B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产品定位与设计边界</w:t>
      </w:r>
    </w:p>
    <w:p w14:paraId="63EAC1FA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游戏模式与比赛结构</w:t>
      </w:r>
    </w:p>
    <w:p w14:paraId="0150EA9B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房间、队伍与职业选择</w:t>
      </w:r>
    </w:p>
    <w:p w14:paraId="6FE415EA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3D镜头与基础操作</w:t>
      </w:r>
    </w:p>
    <w:p w14:paraId="47C440B8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目标选择与瞄准系统</w:t>
      </w:r>
    </w:p>
    <w:p w14:paraId="51862BD3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6. 攻击距离、范围形状与命中规则</w:t>
      </w:r>
    </w:p>
    <w:p w14:paraId="2C65A4A6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7. 施法、射击、打断与反制</w:t>
      </w:r>
    </w:p>
    <w:p w14:paraId="63F2F373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8. 通用战斗规则</w:t>
      </w:r>
    </w:p>
    <w:p w14:paraId="7B347BC4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9. 八个首发职业与完整技能基线</w:t>
      </w:r>
    </w:p>
    <w:p w14:paraId="1F420FAD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10. 竞技场临时武器、护甲与增益系统</w:t>
      </w:r>
    </w:p>
    <w:p w14:paraId="320595FF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11. 2v2/3v3/5v5竞技场规则与地图</w:t>
      </w:r>
    </w:p>
    <w:p w14:paraId="04960058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12. 6v6/8v8/12v12夺旗战场规则与地图</w:t>
      </w:r>
    </w:p>
    <w:p w14:paraId="00507234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13. 人物素材、动画、移动物理与镜头表现</w:t>
      </w:r>
    </w:p>
    <w:p w14:paraId="721C78BF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14. 技能特效与战斗可读性</w:t>
      </w:r>
    </w:p>
    <w:p w14:paraId="154AB321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15. 战斗界面、状态栏与交互反馈</w:t>
      </w:r>
    </w:p>
    <w:p w14:paraId="44734FAA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16. 战后统计与贡献评价</w:t>
      </w:r>
    </w:p>
    <w:p w14:paraId="4FE29667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17. 公平性、可访问性与异常处理</w:t>
      </w:r>
    </w:p>
    <w:p w14:paraId="6E106303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18. 素材许可与原创边界</w:t>
      </w:r>
    </w:p>
    <w:p w14:paraId="54AB92EC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19. 首版范围与完整验收标准</w:t>
      </w:r>
    </w:p>
    <w:p w14:paraId="337B42B5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附录A. 开发型AI执行约束</w:t>
      </w:r>
    </w:p>
    <w:p w14:paraId="4F3EC08A">
      <w:pPr>
        <w:pStyle w:val="16"/>
        <w:spacing w:after="10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附录B. 关键术语表</w:t>
      </w:r>
    </w:p>
    <w:p w14:paraId="7CCCA2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4775074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产品定位与设计边界</w:t>
      </w:r>
    </w:p>
    <w:p w14:paraId="02C4F560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是一款运行于网页端的完整3D多人PVP游戏。操作方式采用经典MMORPG式第三人称角色操控，镜头可连续缩放至第一人称，也可拉远观察完整角色和较大范围战场。标准战斗不是FPS准星射击，也不是MOBA俯视点击移动，而是“选择目标、判断距离与视线、释放技能、控制与打断、临场换装”的职业制PVP。</w:t>
      </w:r>
    </w:p>
    <w:p w14:paraId="65C67C1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核心玩法支柱</w:t>
      </w:r>
    </w:p>
    <w:p w14:paraId="17E2289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小队竞技场：2v2、3v3、5v5，地图紧凑，当前回合无复活，消灭对方全部玩家获胜。</w:t>
      </w:r>
    </w:p>
    <w:p w14:paraId="0FF41A6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夺旗战场：6v6、8v8、12v12，地图较大，死亡后按波次复活，率先完成目标次数的夺旗获胜。</w:t>
      </w:r>
    </w:p>
    <w:p w14:paraId="697294E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八个首发职业：战士、圣骑士、死亡骑士、盗贼、猎人、法师、牧师、德鲁伊。</w:t>
      </w:r>
    </w:p>
    <w:p w14:paraId="2F1E1FC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自由职业选择：房间内不限制同职业数量，不强制治疗、坦克、近战或远程比例。</w:t>
      </w:r>
    </w:p>
    <w:p w14:paraId="78B3121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临时武装：竞技场可开启武器、护甲和增益道具争夺；装备只能在本回合内生效，不形成账号永久属性。</w:t>
      </w:r>
    </w:p>
    <w:p w14:paraId="172227D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完整反制链：距离、朝向、视线、移动、硬控制、沉默、缴械、专用打断、驱散与防御技能共同构成战斗博弈。</w:t>
      </w:r>
    </w:p>
    <w:p w14:paraId="512E86B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不包含的内容</w:t>
      </w:r>
    </w:p>
    <w:p w14:paraId="2E23D09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首版不制作开放世界、任务、地下城、团队副本、公会、拍卖行、生活技能或装备刷取。</w:t>
      </w:r>
    </w:p>
    <w:p w14:paraId="3AE7F4C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不设置等级压制、永久装备差距或付费属性。</w:t>
      </w:r>
    </w:p>
    <w:p w14:paraId="7A90B22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不直接复制《魔兽世界》的角色模型、地图、技能图标、音效、音乐、剧情、Logo或UI素材。</w:t>
      </w:r>
    </w:p>
    <w:p w14:paraId="5523BCE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本文档不规定编程语言、框架、网络架构、数据库、部署方式或代码目录。</w:t>
      </w:r>
    </w:p>
    <w:tbl>
      <w:tblPr>
        <w:tblStyle w:val="32"/>
        <w:tblW w:w="0" w:type="auto"/>
        <w:jc w:val="center"/>
        <w:tblBorders>
          <w:top w:val="single" w:color="3F5F91" w:sz="8" w:space="0"/>
          <w:left w:val="single" w:color="3F5F91" w:sz="8" w:space="0"/>
          <w:bottom w:val="single" w:color="3F5F91" w:sz="8" w:space="0"/>
          <w:right w:val="single" w:color="3F5F91" w:sz="8" w:space="0"/>
          <w:insideH w:val="single" w:color="3F5F91" w:sz="8" w:space="0"/>
          <w:insideV w:val="single" w:color="3F5F9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0FE032E">
        <w:tblPrEx>
          <w:tblBorders>
            <w:top w:val="single" w:color="3F5F91" w:sz="8" w:space="0"/>
            <w:left w:val="single" w:color="3F5F91" w:sz="8" w:space="0"/>
            <w:bottom w:val="single" w:color="3F5F91" w:sz="8" w:space="0"/>
            <w:right w:val="single" w:color="3F5F91" w:sz="8" w:space="0"/>
            <w:insideH w:val="single" w:color="3F5F91" w:sz="8" w:space="0"/>
            <w:insideV w:val="single" w:color="3F5F91" w:sz="8" w:space="0"/>
          </w:tblBorders>
        </w:tblPrEx>
        <w:trPr>
          <w:jc w:val="center"/>
        </w:trPr>
        <w:tc>
          <w:tcPr>
            <w:tcW w:w="972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FDAE1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F5F91"/>
                <w:sz w:val="20"/>
              </w:rPr>
              <w:t>玩法定位</w:t>
            </w:r>
          </w:p>
          <w:p w14:paraId="3589826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“竞技场”强调小队操作、集火、打断和临场换装；“夺旗战场”强调路线、护送、拦截、复活节奏和目标调度。两类模式共用职业、移动、镜头、瞄准和技能规则，但胜负目标与地图结构独立。</w:t>
            </w:r>
          </w:p>
        </w:tc>
      </w:tr>
    </w:tbl>
    <w:p w14:paraId="4502D86C">
      <w:pPr>
        <w:spacing w:after="20"/>
        <w:rPr>
          <w:rFonts w:hint="eastAsia" w:ascii="微软雅黑" w:hAnsi="微软雅黑" w:eastAsia="微软雅黑" w:cs="微软雅黑"/>
        </w:rPr>
      </w:pPr>
    </w:p>
    <w:p w14:paraId="4D9B2282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游戏模式与比赛结构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14:paraId="19F1370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08490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A48AEA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人数</w:t>
            </w:r>
          </w:p>
        </w:tc>
        <w:tc>
          <w:tcPr>
            <w:tcW w:w="151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59FC9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地图</w:t>
            </w:r>
          </w:p>
        </w:tc>
        <w:tc>
          <w:tcPr>
            <w:tcW w:w="1655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0E395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胜利条件</w:t>
            </w:r>
          </w:p>
        </w:tc>
        <w:tc>
          <w:tcPr>
            <w:tcW w:w="1007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F01EA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复活</w:t>
            </w:r>
          </w:p>
        </w:tc>
        <w:tc>
          <w:tcPr>
            <w:tcW w:w="10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618A0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默认时长</w:t>
            </w:r>
          </w:p>
        </w:tc>
        <w:tc>
          <w:tcPr>
            <w:tcW w:w="10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3E1E6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临时武装</w:t>
            </w:r>
          </w:p>
        </w:tc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691D9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防拖延</w:t>
            </w:r>
          </w:p>
        </w:tc>
      </w:tr>
      <w:tr w14:paraId="3281F4A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B151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2v2竞技场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EE5C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2人/队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55DE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小型封闭地图</w:t>
            </w:r>
          </w:p>
        </w:tc>
        <w:tc>
          <w:tcPr>
            <w:tcW w:w="165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874F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歼灭全部敌人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41FA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无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8D78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5分钟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5FC6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可开启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F4280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战斗抑制+决胜阶段</w:t>
            </w:r>
          </w:p>
        </w:tc>
      </w:tr>
      <w:tr w14:paraId="2577E86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5DD0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3v3竞技场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F9C9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3人/队</w:t>
            </w:r>
          </w:p>
        </w:tc>
        <w:tc>
          <w:tcPr>
            <w:tcW w:w="151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8363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标准竞技场地图</w:t>
            </w:r>
          </w:p>
        </w:tc>
        <w:tc>
          <w:tcPr>
            <w:tcW w:w="165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DFB8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歼灭全部敌人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B0A019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无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1C0F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6分钟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3581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可开启</w:t>
            </w:r>
          </w:p>
        </w:tc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0F4B1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战斗抑制+决胜阶段</w:t>
            </w:r>
          </w:p>
        </w:tc>
      </w:tr>
      <w:tr w14:paraId="21767C9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3C41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5v5竞技场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B244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5人/队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A213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较大竞技场地图</w:t>
            </w:r>
          </w:p>
        </w:tc>
        <w:tc>
          <w:tcPr>
            <w:tcW w:w="165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7D4035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歼灭全部敌人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63C3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无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0EC5C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7分钟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5DAD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可开启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C442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战斗抑制+决胜阶段</w:t>
            </w:r>
          </w:p>
        </w:tc>
      </w:tr>
      <w:tr w14:paraId="6AC2419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B311A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6v6夺旗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D5A28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6人/队</w:t>
            </w:r>
          </w:p>
        </w:tc>
        <w:tc>
          <w:tcPr>
            <w:tcW w:w="151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5635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中型夺旗地图</w:t>
            </w:r>
          </w:p>
        </w:tc>
        <w:tc>
          <w:tcPr>
            <w:tcW w:w="165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0BF3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率先完成夺旗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D321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波次复活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4772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12分钟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54CF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首版关闭</w:t>
            </w:r>
          </w:p>
        </w:tc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DDE0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旗手聚焦+加时</w:t>
            </w:r>
          </w:p>
        </w:tc>
      </w:tr>
      <w:tr w14:paraId="34AB016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5AC4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8v8夺旗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E792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8人/队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DF812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中大型夺旗地图</w:t>
            </w:r>
          </w:p>
        </w:tc>
        <w:tc>
          <w:tcPr>
            <w:tcW w:w="165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3496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率先完成夺旗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5A6D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波次复活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FEE1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15分钟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1F3B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首版关闭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D3AE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旗手聚焦+加时</w:t>
            </w:r>
          </w:p>
        </w:tc>
      </w:tr>
      <w:tr w14:paraId="33B441E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77FE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12v12夺旗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72D8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12人/队</w:t>
            </w:r>
          </w:p>
        </w:tc>
        <w:tc>
          <w:tcPr>
            <w:tcW w:w="151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78F5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大型夺旗地图</w:t>
            </w:r>
          </w:p>
        </w:tc>
        <w:tc>
          <w:tcPr>
            <w:tcW w:w="165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5834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率先完成夺旗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69815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波次复活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DBE6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15分钟</w:t>
            </w:r>
          </w:p>
        </w:tc>
        <w:tc>
          <w:tcPr>
            <w:tcW w:w="10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3DA4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首版关闭</w:t>
            </w:r>
          </w:p>
        </w:tc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C3F9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旗手聚焦+加时</w:t>
            </w:r>
          </w:p>
        </w:tc>
      </w:tr>
    </w:tbl>
    <w:p w14:paraId="418CAD2F">
      <w:pPr>
        <w:spacing w:after="20"/>
        <w:rPr>
          <w:rFonts w:hint="eastAsia" w:ascii="微软雅黑" w:hAnsi="微软雅黑" w:eastAsia="微软雅黑" w:cs="微软雅黑"/>
        </w:rPr>
      </w:pPr>
    </w:p>
    <w:p w14:paraId="2E2E7EED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竞技场赛制</w:t>
      </w:r>
    </w:p>
    <w:p w14:paraId="7743AB8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快速比赛默认单回合制；自定义房间可选择三局两胜或五局三胜。</w:t>
      </w:r>
    </w:p>
    <w:p w14:paraId="1720937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每回合开始时恢复生命、资源、技能冷却、默认装备和地图状态；上一回合拾取的临时装备全部清除。</w:t>
      </w:r>
    </w:p>
    <w:p w14:paraId="4A2212C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一方所有玩家进入最终死亡状态时，另一方立即获胜；宠物、图腾、召唤物和幻象不计入存活人数。</w:t>
      </w:r>
    </w:p>
    <w:p w14:paraId="17B2926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双方最后一名玩家在同一结算窗口内死亡时，本回合判定平局，不按消息先后强行判定胜负。</w:t>
      </w:r>
    </w:p>
    <w:p w14:paraId="77B8EDF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夺旗赛制</w:t>
      </w:r>
    </w:p>
    <w:p w14:paraId="2A2C42C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默认率先完成3次夺旗获胜；房主可调整为1至5次。</w:t>
      </w:r>
    </w:p>
    <w:p w14:paraId="5216EBA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比赛时间结束时比分高者获胜；比分相同进入突然死亡加时。</w:t>
      </w:r>
    </w:p>
    <w:p w14:paraId="6A5E291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死亡玩家按固定复活波次重返战场；旗手死亡时旗帜掉落。</w:t>
      </w:r>
    </w:p>
    <w:p w14:paraId="4A8D774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夺旗模式首版不启用竞技场临时装备，以避免旗手平衡和信息密度过高。</w:t>
      </w:r>
    </w:p>
    <w:p w14:paraId="3696F8A6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房间、队伍与职业选择</w:t>
      </w:r>
    </w:p>
    <w:p w14:paraId="40460E3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房间流程</w:t>
      </w:r>
    </w:p>
    <w:p w14:paraId="62D55A24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玩家选择竞技场或夺旗战场。</w:t>
      </w:r>
    </w:p>
    <w:p w14:paraId="0E325D04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选择人数模式、地图与规则预设。</w:t>
      </w:r>
    </w:p>
    <w:p w14:paraId="2E8A8E6B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进入房间后选择红方、蓝方或观战席。</w:t>
      </w:r>
    </w:p>
    <w:p w14:paraId="3B763ADE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选择职业、角色外观和默认按键方案。</w:t>
      </w:r>
    </w:p>
    <w:p w14:paraId="6F013A16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查看双方职业和准备状态。</w:t>
      </w:r>
    </w:p>
    <w:p w14:paraId="29B4A733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6. 点击准备；房主或匹配系统开始倒计时。</w:t>
      </w:r>
    </w:p>
    <w:p w14:paraId="500F5B6F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7. 比赛开始后职业锁定；武装竞技场内只允许切换本职业的临时武器与护甲。</w:t>
      </w:r>
    </w:p>
    <w:p w14:paraId="1000440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自由职业约束</w:t>
      </w:r>
    </w:p>
    <w:p w14:paraId="12CBB54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不限制同职业数量；全队选择相同职业也允许开始。</w:t>
      </w:r>
    </w:p>
    <w:p w14:paraId="1E5F455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不强制治疗、坦克、近战、远程或辅助比例。</w:t>
      </w:r>
    </w:p>
    <w:p w14:paraId="6EAED37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系统可以显示“缺少治疗”“近战较多”等非强制提示，但不得阻止准备。</w:t>
      </w:r>
    </w:p>
    <w:p w14:paraId="764E3DE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标准竞技场要求双方人数相等；自定义房间可开启人数不平衡，但必须明确标记为非标准规则。</w:t>
      </w:r>
    </w:p>
    <w:p w14:paraId="5A188EA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比赛中不能通过退出重进更换职业；多回合赛默认整场锁定职业。</w:t>
      </w:r>
    </w:p>
    <w:p w14:paraId="30225D49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3D镜头与基础操作</w:t>
      </w:r>
    </w:p>
    <w:p w14:paraId="192A465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镜头缩放</w:t>
      </w:r>
    </w:p>
    <w:p w14:paraId="24A1FE7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镜头连续缩放，不使用只有几个离散档位的突变切换。</w:t>
      </w:r>
    </w:p>
    <w:p w14:paraId="1D7197C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最近距离进入第一人称：隐藏遮挡视线的头部和身体，但保留目标框、技能栏、状态和地面范围。</w:t>
      </w:r>
    </w:p>
    <w:p w14:paraId="0E31A70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默认中远距离第三人称：完整显示角色，适合大多数战斗。</w:t>
      </w:r>
    </w:p>
    <w:p w14:paraId="6010068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最远距离仍围绕角色，不变成垂直俯视；角色高度约占画面高度4%至8%，不能一次看到整张地图。</w:t>
      </w:r>
    </w:p>
    <w:p w14:paraId="66780AB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第一人称只改变观察方式，不改变瞄准、射程、命中体积或攻击优势。</w:t>
      </w:r>
    </w:p>
    <w:p w14:paraId="76046627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镜头旋转与角色朝向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BB0DDC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5E10A0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33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8D9E8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默认行为</w:t>
            </w:r>
          </w:p>
        </w:tc>
        <w:tc>
          <w:tcPr>
            <w:tcW w:w="46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7C9AC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战斗意义</w:t>
            </w:r>
          </w:p>
        </w:tc>
      </w:tr>
      <w:tr w14:paraId="106EE92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76B3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按住左键拖动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E2D4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只环绕观察角色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0D003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镜头转动不改变角色面向，可查看侧后方</w:t>
            </w:r>
          </w:p>
        </w:tc>
      </w:tr>
      <w:tr w14:paraId="0690109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D274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按住右键拖动</w:t>
            </w:r>
          </w:p>
        </w:tc>
        <w:tc>
          <w:tcPr>
            <w:tcW w:w="33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D6EE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镜头与角色朝向联动</w:t>
            </w:r>
          </w:p>
        </w:tc>
        <w:tc>
          <w:tcPr>
            <w:tcW w:w="46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2BA12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向前技能和移动方向跟随镜头</w:t>
            </w:r>
          </w:p>
        </w:tc>
      </w:tr>
      <w:tr w14:paraId="74BAC63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B7D3A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鼠标滚轮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0ABC0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连续缩放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314D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第一人称至最远第三人称</w:t>
            </w:r>
          </w:p>
        </w:tc>
      </w:tr>
      <w:tr w14:paraId="75CDAA3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1CC1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一键复位</w:t>
            </w:r>
          </w:p>
        </w:tc>
        <w:tc>
          <w:tcPr>
            <w:tcW w:w="33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890F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镜头回到角色正后方</w:t>
            </w:r>
          </w:p>
        </w:tc>
        <w:tc>
          <w:tcPr>
            <w:tcW w:w="46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9CFB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快速恢复标准战斗视角</w:t>
            </w:r>
          </w:p>
        </w:tc>
      </w:tr>
      <w:tr w14:paraId="248053C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3A4A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W/S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FDCC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前进/后退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E16D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后退速度低于前进</w:t>
            </w:r>
          </w:p>
        </w:tc>
      </w:tr>
      <w:tr w14:paraId="25581B7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D958E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A/D</w:t>
            </w:r>
          </w:p>
        </w:tc>
        <w:tc>
          <w:tcPr>
            <w:tcW w:w="33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2B2F5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转向；右键按住时可作为侧移</w:t>
            </w:r>
          </w:p>
        </w:tc>
        <w:tc>
          <w:tcPr>
            <w:tcW w:w="46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ED4F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经典MMORPG操作</w:t>
            </w:r>
          </w:p>
        </w:tc>
      </w:tr>
      <w:tr w14:paraId="0242079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BFFA93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Q/E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DE06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左右侧移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C302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不改变角色面向</w:t>
            </w:r>
          </w:p>
        </w:tc>
      </w:tr>
      <w:tr w14:paraId="55345FE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CFA0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Space</w:t>
            </w:r>
          </w:p>
        </w:tc>
        <w:tc>
          <w:tcPr>
            <w:tcW w:w="33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3853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跳跃</w:t>
            </w:r>
          </w:p>
        </w:tc>
        <w:tc>
          <w:tcPr>
            <w:tcW w:w="46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8643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普通跳跃，无连续二段跳</w:t>
            </w:r>
          </w:p>
        </w:tc>
      </w:tr>
    </w:tbl>
    <w:p w14:paraId="62271E0B">
      <w:pPr>
        <w:spacing w:after="20"/>
        <w:rPr>
          <w:rFonts w:hint="eastAsia" w:ascii="微软雅黑" w:hAnsi="微软雅黑" w:eastAsia="微软雅黑" w:cs="微软雅黑"/>
        </w:rPr>
      </w:pPr>
    </w:p>
    <w:p w14:paraId="54D5489E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镜头碰撞与公平</w:t>
      </w:r>
    </w:p>
    <w:p w14:paraId="6EA2CE9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镜头不得穿过墙壁、屋顶、地面、柱子和大型不透明障碍物。</w:t>
      </w:r>
    </w:p>
    <w:p w14:paraId="09E7CF4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角色靠墙时镜头快速拉近；离墙后平滑恢复原距离。</w:t>
      </w:r>
    </w:p>
    <w:p w14:paraId="2A74461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镜头手动拖动期间，自动跟随必须停止，不能与玩家输入争抢造成摆动。</w:t>
      </w:r>
    </w:p>
    <w:p w14:paraId="6C86D2C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跳跃时镜头垂直跟随略柔和于水平跟随，形成重量感，但不得明显滞后。</w:t>
      </w:r>
    </w:p>
    <w:p w14:paraId="7627E63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死亡观战只能跟随己方存活玩家，不能用自由镜头穿墙寻找敌人或潜行目标。</w:t>
      </w:r>
    </w:p>
    <w:p w14:paraId="7333A5B6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目标选择与瞄准系统</w:t>
      </w:r>
    </w:p>
    <w:tbl>
      <w:tblPr>
        <w:tblStyle w:val="32"/>
        <w:tblW w:w="0" w:type="auto"/>
        <w:jc w:val="center"/>
        <w:tblBorders>
          <w:top w:val="single" w:color="3F5F91" w:sz="8" w:space="0"/>
          <w:left w:val="single" w:color="3F5F91" w:sz="8" w:space="0"/>
          <w:bottom w:val="single" w:color="3F5F91" w:sz="8" w:space="0"/>
          <w:right w:val="single" w:color="3F5F91" w:sz="8" w:space="0"/>
          <w:insideH w:val="single" w:color="3F5F91" w:sz="8" w:space="0"/>
          <w:insideV w:val="single" w:color="3F5F9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82B2490">
        <w:tblPrEx>
          <w:tblBorders>
            <w:top w:val="single" w:color="3F5F91" w:sz="8" w:space="0"/>
            <w:left w:val="single" w:color="3F5F91" w:sz="8" w:space="0"/>
            <w:bottom w:val="single" w:color="3F5F91" w:sz="8" w:space="0"/>
            <w:right w:val="single" w:color="3F5F91" w:sz="8" w:space="0"/>
            <w:insideH w:val="single" w:color="3F5F91" w:sz="8" w:space="0"/>
            <w:insideV w:val="single" w:color="3F5F91" w:sz="8" w:space="0"/>
          </w:tblBorders>
        </w:tblPrEx>
        <w:trPr>
          <w:jc w:val="center"/>
        </w:trPr>
        <w:tc>
          <w:tcPr>
            <w:tcW w:w="972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14400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F5F91"/>
                <w:sz w:val="20"/>
              </w:rPr>
              <w:t>核心定义</w:t>
            </w:r>
          </w:p>
          <w:p w14:paraId="32E7D93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标准战斗采用“MMORPG硬目标 + 地面指示器 + 少量方向技能”的混合方式。普通攻击、治疗和大多数职业技能不使用FPS准星；玩家先选择目标，再判断距离、视线和朝向。</w:t>
            </w:r>
          </w:p>
        </w:tc>
      </w:tr>
    </w:tbl>
    <w:p w14:paraId="76C41AC3">
      <w:pPr>
        <w:spacing w:after="20"/>
        <w:rPr>
          <w:rFonts w:hint="eastAsia" w:ascii="微软雅黑" w:hAnsi="微软雅黑" w:eastAsia="微软雅黑" w:cs="微软雅黑"/>
        </w:rPr>
      </w:pPr>
    </w:p>
    <w:p w14:paraId="23056F3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目标层级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4CA72D1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D54C3E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302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43B6E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50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46A30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</w:t>
            </w:r>
          </w:p>
        </w:tc>
      </w:tr>
      <w:tr w14:paraId="68B18DF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C06D8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硬目标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BA70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玩家明确选中的主要目标</w:t>
            </w:r>
          </w:p>
        </w:tc>
        <w:tc>
          <w:tcPr>
            <w:tcW w:w="50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7F07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持续保留，直到切换、目标离场或玩家主动清除</w:t>
            </w:r>
          </w:p>
        </w:tc>
      </w:tr>
      <w:tr w14:paraId="707EC51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163C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焦点目标</w:t>
            </w:r>
          </w:p>
        </w:tc>
        <w:tc>
          <w:tcPr>
            <w:tcW w:w="302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7D520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独立于硬目标的监视目标</w:t>
            </w:r>
          </w:p>
        </w:tc>
        <w:tc>
          <w:tcPr>
            <w:tcW w:w="50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4168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显示生命、施法和关键状态，用于打断或控制</w:t>
            </w:r>
          </w:p>
        </w:tc>
      </w:tr>
      <w:tr w14:paraId="0AA78C9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D6E3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鼠标指向目标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D22B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鼠标悬停的人物或队伍框</w:t>
            </w:r>
          </w:p>
        </w:tc>
        <w:tc>
          <w:tcPr>
            <w:tcW w:w="50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FB69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可用于治疗、驱散和保护，不必改变硬目标</w:t>
            </w:r>
          </w:p>
        </w:tc>
      </w:tr>
      <w:tr w14:paraId="779B2C9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56BA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软提示目标</w:t>
            </w:r>
          </w:p>
        </w:tc>
        <w:tc>
          <w:tcPr>
            <w:tcW w:w="302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EA6C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屏幕中心附近可选中的候选目标</w:t>
            </w:r>
          </w:p>
        </w:tc>
        <w:tc>
          <w:tcPr>
            <w:tcW w:w="50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5E8E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只高亮，不自动成为攻击目标；点击或Tab后才锁定</w:t>
            </w:r>
          </w:p>
        </w:tc>
      </w:tr>
      <w:tr w14:paraId="2B6190E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BC7E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当前目标的目标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C4348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硬目标正在攻击/治疗的对象</w:t>
            </w:r>
          </w:p>
        </w:tc>
        <w:tc>
          <w:tcPr>
            <w:tcW w:w="50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0DD0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帮助判断集火与保护方向</w:t>
            </w:r>
          </w:p>
        </w:tc>
      </w:tr>
    </w:tbl>
    <w:p w14:paraId="148BCE77">
      <w:pPr>
        <w:spacing w:after="20"/>
        <w:rPr>
          <w:rFonts w:hint="eastAsia" w:ascii="微软雅黑" w:hAnsi="微软雅黑" w:eastAsia="微软雅黑" w:cs="微软雅黑"/>
        </w:rPr>
      </w:pPr>
    </w:p>
    <w:p w14:paraId="23C92B0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选中方式</w:t>
      </w:r>
    </w:p>
    <w:p w14:paraId="172AF28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鼠标左键点击角色模型或姓名板：设为硬目标。</w:t>
      </w:r>
    </w:p>
    <w:p w14:paraId="3C0EDAC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Tab：在有效选择距离内循环切换敌方目标；Shift+Tab反向循环。</w:t>
      </w:r>
    </w:p>
    <w:p w14:paraId="0E5752A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队伍框点击：选择友方；支持鼠标指向治疗与驱散。</w:t>
      </w:r>
    </w:p>
    <w:p w14:paraId="19D2935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焦点快捷键：将当前目标保存为焦点；再次使用可清除。</w:t>
      </w:r>
    </w:p>
    <w:p w14:paraId="3A9DF02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旗手快捷选择：夺旗模式可一键选择己方或敌方旗手。</w:t>
      </w:r>
    </w:p>
    <w:p w14:paraId="13604A0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右键点击敌方目标：开始或停止普通攻击；右键点击可交互物：开始拾取、拔旗或归还。</w:t>
      </w:r>
    </w:p>
    <w:p w14:paraId="12A0F00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Tab切换优先级</w:t>
      </w:r>
    </w:p>
    <w:p w14:paraId="0B05C83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只在45米内、当前镜头前方约140度范围内循环；完全位于身后的目标不进入首轮列表。</w:t>
      </w:r>
    </w:p>
    <w:p w14:paraId="63B6FBA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优先级依次为：屏幕中心附近、距离较近、当前可见、正在施法、敌方旗手。</w:t>
      </w:r>
    </w:p>
    <w:p w14:paraId="49B1BAB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被完整墙体遮挡的目标可以保持已选中状态，但不会优先进入新的Tab候选。</w:t>
      </w:r>
    </w:p>
    <w:p w14:paraId="7F5B23F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宠物和召唤物默认低于玩家；玩家可以在设置中选择是否将宠物加入Tab列表。</w:t>
      </w:r>
    </w:p>
    <w:p w14:paraId="54D659D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潜行且未被发现的目标不能被点击、Tab、姓名板或小地图选中。</w:t>
      </w:r>
    </w:p>
    <w:p w14:paraId="287F3A0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六类瞄准方式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C61E51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7715B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瞄准类型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6DD8F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输入方式</w:t>
            </w:r>
          </w:p>
        </w:tc>
        <w:tc>
          <w:tcPr>
            <w:tcW w:w="237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0AA1BB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典型用途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4A3A71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关键约束</w:t>
            </w:r>
          </w:p>
        </w:tc>
      </w:tr>
      <w:tr w14:paraId="2924B7B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E7E3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直接目标技能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5887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需要硬目标或鼠标指向目标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517D3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单体攻击、治疗、驱散、控制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DDB7B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开始与完成时检查目标、距离、视线；部分技能检查朝向</w:t>
            </w:r>
          </w:p>
        </w:tc>
      </w:tr>
      <w:tr w14:paraId="0EB0710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EC4B5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地面目标技能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90593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鼠标放置圆形/环形指示器</w:t>
            </w:r>
          </w:p>
        </w:tc>
        <w:tc>
          <w:tcPr>
            <w:tcW w:w="23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D3C1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暴风雪、陨石、烟雾弹、陷阱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67468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首次按键进入预览，确认后释放；非法位置不能确认</w:t>
            </w:r>
          </w:p>
        </w:tc>
      </w:tr>
      <w:tr w14:paraId="72D1B08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E0125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方向直线技能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C4BC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沿角色面向发射直线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C38D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冲击波、穿透箭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F884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不依赖硬目标；角色面向决定方向，镜头方向不能替代角色面向</w:t>
            </w:r>
          </w:p>
        </w:tc>
      </w:tr>
      <w:tr w14:paraId="4B74EB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D5D6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方向锥形技能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B399D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角色前方扇形范围</w:t>
            </w:r>
          </w:p>
        </w:tc>
        <w:tc>
          <w:tcPr>
            <w:tcW w:w="23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4B10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横扫、吐息、震荡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A0C8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显示角度和距离；背后目标不受影响</w:t>
            </w:r>
          </w:p>
        </w:tc>
      </w:tr>
      <w:tr w14:paraId="711C9EC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F06C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自身中心技能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06F6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以自己为圆心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BB58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恐惧、冰霜新星、群体加速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C5EEB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不需要选择目标；封闭墙体不能被跨越影响</w:t>
            </w:r>
          </w:p>
        </w:tc>
      </w:tr>
      <w:tr w14:paraId="6225CE7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2E51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碰撞型投射物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60DE8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向指定方向或地面点飞行</w:t>
            </w:r>
          </w:p>
        </w:tc>
        <w:tc>
          <w:tcPr>
            <w:tcW w:w="23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2D94D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少量可躲避技能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E5DA9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按真实轨迹命中第一个有效目标或地形，区别于锁定投射物</w:t>
            </w:r>
          </w:p>
        </w:tc>
      </w:tr>
    </w:tbl>
    <w:p w14:paraId="1B7C05A9">
      <w:pPr>
        <w:spacing w:after="20"/>
        <w:rPr>
          <w:rFonts w:hint="eastAsia" w:ascii="微软雅黑" w:hAnsi="微软雅黑" w:eastAsia="微软雅黑" w:cs="微软雅黑"/>
        </w:rPr>
      </w:pPr>
    </w:p>
    <w:p w14:paraId="7475CD1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地面技能确认方式</w:t>
      </w:r>
    </w:p>
    <w:p w14:paraId="157D2B8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默认：按下技能进入范围预览，左键确认，右键或Esc取消。</w:t>
      </w:r>
    </w:p>
    <w:p w14:paraId="2A1155E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可选快捷方式：按键松开确认、再次按键确认、在鼠标位置立即施放。不同设置只改变输入，不改变范围和合法性。</w:t>
      </w:r>
    </w:p>
    <w:p w14:paraId="1EA48E4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预览必须显示真实外边界、中心点、最大施放距离、是否被墙体阻挡和是否超出地图。</w:t>
      </w:r>
    </w:p>
    <w:p w14:paraId="2613485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非法位置使用降低亮度、叉号或虚线边界提示，不能只依赖红绿颜色。</w:t>
      </w:r>
    </w:p>
    <w:p w14:paraId="1133209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无目标时的行为</w:t>
      </w:r>
    </w:p>
    <w:p w14:paraId="05A10C8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攻击型直接目标技能在没有目标时不自动攻击随机敌人，只提示“需要目标”。</w:t>
      </w:r>
    </w:p>
    <w:p w14:paraId="68028FA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自我技能和自身中心技能可直接使用。</w:t>
      </w:r>
    </w:p>
    <w:p w14:paraId="457BE28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治疗技能在没有友方目标时，按住自我施法键可对自己使用。</w:t>
      </w:r>
    </w:p>
    <w:p w14:paraId="542C459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可提供“无目标时选择最近正面敌人”的辅助选项，但标准竞技规则默认关闭，避免误锁。</w:t>
      </w:r>
    </w:p>
    <w:p w14:paraId="341811D0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攻击距离、范围形状与命中规则</w:t>
      </w:r>
    </w:p>
    <w:p w14:paraId="644333E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战斗距离基准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5CB4AC9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8C110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17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CC689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基准</w:t>
            </w:r>
          </w:p>
        </w:tc>
        <w:tc>
          <w:tcPr>
            <w:tcW w:w="604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9DF34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用途</w:t>
            </w:r>
          </w:p>
        </w:tc>
      </w:tr>
      <w:tr w14:paraId="7732B35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3EFA1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交互距离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6EFC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0-2.2米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65D0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拾取装备、拔旗、归还、开启军械箱</w:t>
            </w:r>
          </w:p>
        </w:tc>
      </w:tr>
      <w:tr w14:paraId="3D4272B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0E08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匕首贴身</w:t>
            </w:r>
          </w:p>
        </w:tc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C1F8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0-2.4米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9F09B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盗贼匕首、极短近战技能</w:t>
            </w:r>
          </w:p>
        </w:tc>
      </w:tr>
      <w:tr w14:paraId="6B72A94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114A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标准近战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3105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0-2.8米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FD40ED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单手剑、锤、盾击</w:t>
            </w:r>
          </w:p>
        </w:tc>
      </w:tr>
      <w:tr w14:paraId="7EA19A2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F568B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延伸近战</w:t>
            </w:r>
          </w:p>
        </w:tc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322E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0-3.4米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B34B44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双手剑、双手锤</w:t>
            </w:r>
          </w:p>
        </w:tc>
      </w:tr>
      <w:tr w14:paraId="7922661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4A8D1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长柄近战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A27E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0-3.8米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1A09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长柄武器和少量横扫</w:t>
            </w:r>
          </w:p>
        </w:tc>
      </w:tr>
      <w:tr w14:paraId="5A26EA0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63D9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短程</w:t>
            </w:r>
          </w:p>
        </w:tc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BEE31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0-12米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BD97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短控、近距离支援、部分冲锋</w:t>
            </w:r>
          </w:p>
        </w:tc>
      </w:tr>
      <w:tr w14:paraId="35AA524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FD1C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中程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A9C3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0-25米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41349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审判、短距离法术、拉拽</w:t>
            </w:r>
          </w:p>
        </w:tc>
      </w:tr>
      <w:tr w14:paraId="0407885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36853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标准远程</w:t>
            </w:r>
          </w:p>
        </w:tc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C879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0-30/32米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CA38F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多数法术、治疗和射击</w:t>
            </w:r>
          </w:p>
        </w:tc>
      </w:tr>
      <w:tr w14:paraId="1289900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6062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长程</w:t>
            </w:r>
          </w:p>
        </w:tc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256A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0-35米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0B6EEC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长弓、少量高读条技能</w:t>
            </w:r>
          </w:p>
        </w:tc>
      </w:tr>
      <w:tr w14:paraId="7B5C7E0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505C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最大选中距离</w:t>
            </w:r>
          </w:p>
        </w:tc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D9EA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45米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82D1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Tab、点击与目标框保留，不代表技能可释放</w:t>
            </w:r>
          </w:p>
        </w:tc>
      </w:tr>
    </w:tbl>
    <w:p w14:paraId="36B53E6A">
      <w:pPr>
        <w:spacing w:after="20"/>
        <w:rPr>
          <w:rFonts w:hint="eastAsia" w:ascii="微软雅黑" w:hAnsi="微软雅黑" w:eastAsia="微软雅黑" w:cs="微软雅黑"/>
        </w:rPr>
      </w:pPr>
    </w:p>
    <w:p w14:paraId="4CDCE66D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距离计算原则</w:t>
      </w:r>
    </w:p>
    <w:p w14:paraId="62A723B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近战距离以双方统一战斗碰撞体边缘之间的距离计算，不以帽子、披风、武器尖端或视觉模型宽度计算。</w:t>
      </w:r>
    </w:p>
    <w:p w14:paraId="60740CF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远程技能以施法者胸口附近至目标胸口附近的空间距离计算；小型台阶和合理高度差不应使攻击频繁失效。</w:t>
      </w:r>
    </w:p>
    <w:p w14:paraId="2C1FA43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镜头拉远不增加技能距离；第一人称也不缩短或提高命中精度。</w:t>
      </w:r>
    </w:p>
    <w:p w14:paraId="1B3C5A0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技能在按下时显示“可用、超距、缺少视线、朝向错误、无效目标”中的明确状态。</w:t>
      </w:r>
    </w:p>
    <w:p w14:paraId="4A3F59D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目标可以在超出范围或被墙遮挡后继续保持选中，玩家移动回合法位置后无需重新点选。</w:t>
      </w:r>
    </w:p>
    <w:p w14:paraId="3DF327F6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范围形状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733C9F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C3BD8A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形状</w:t>
            </w:r>
          </w:p>
        </w:tc>
        <w:tc>
          <w:tcPr>
            <w:tcW w:w="28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BB8AEE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w="53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76A0B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表现要求</w:t>
            </w:r>
          </w:p>
        </w:tc>
      </w:tr>
      <w:tr w14:paraId="4FB6353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D1FA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单体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72E8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只影响选中目标</w:t>
            </w:r>
          </w:p>
        </w:tc>
        <w:tc>
          <w:tcPr>
            <w:tcW w:w="53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C5AD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治疗、控制、普通攻击</w:t>
            </w:r>
          </w:p>
        </w:tc>
      </w:tr>
      <w:tr w14:paraId="15FE65E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492DC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圆形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88A5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中心点+半径</w:t>
            </w:r>
          </w:p>
        </w:tc>
        <w:tc>
          <w:tcPr>
            <w:tcW w:w="53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1CF5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地面区域、自身周围、目标周围</w:t>
            </w:r>
          </w:p>
        </w:tc>
      </w:tr>
      <w:tr w14:paraId="76C7E7B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5061B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锥形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F93D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角色前方角度+距离</w:t>
            </w:r>
          </w:p>
        </w:tc>
        <w:tc>
          <w:tcPr>
            <w:tcW w:w="53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EEDC6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横扫、吐息、扇形击退</w:t>
            </w:r>
          </w:p>
        </w:tc>
      </w:tr>
      <w:tr w14:paraId="4B2239B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01FA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直线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4E8C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长度+宽度</w:t>
            </w:r>
          </w:p>
        </w:tc>
        <w:tc>
          <w:tcPr>
            <w:tcW w:w="53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A1CA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穿透箭、冲击波</w:t>
            </w:r>
          </w:p>
        </w:tc>
      </w:tr>
      <w:tr w14:paraId="64EF787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70BC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环形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1019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内半径+外半径</w:t>
            </w:r>
          </w:p>
        </w:tc>
        <w:tc>
          <w:tcPr>
            <w:tcW w:w="53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4B527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寒冰环等；必须同时显示内外边界</w:t>
            </w:r>
          </w:p>
        </w:tc>
      </w:tr>
      <w:tr w14:paraId="2F63ECF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F5E12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链式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3CED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首目标+跳转距离+最大目标数</w:t>
            </w:r>
          </w:p>
        </w:tc>
        <w:tc>
          <w:tcPr>
            <w:tcW w:w="53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6355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链式伤害或治疗</w:t>
            </w:r>
          </w:p>
        </w:tc>
      </w:tr>
    </w:tbl>
    <w:p w14:paraId="1D579580">
      <w:pPr>
        <w:spacing w:after="20"/>
        <w:rPr>
          <w:rFonts w:hint="eastAsia" w:ascii="微软雅黑" w:hAnsi="微软雅黑" w:eastAsia="微软雅黑" w:cs="微软雅黑"/>
        </w:rPr>
      </w:pPr>
    </w:p>
    <w:p w14:paraId="257FB4C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视线与障碍物</w:t>
      </w:r>
    </w:p>
    <w:p w14:paraId="46A1501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墙壁、柱子、封闭门、屋顶和大型岩石会阻挡需要视线的直接技能。</w:t>
      </w:r>
    </w:p>
    <w:p w14:paraId="7F8AA12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视线以施法者胸口到目标胸口为主要判断；低矮栏杆或仅遮挡脚部的物体不应频繁造成“无视线”。</w:t>
      </w:r>
    </w:p>
    <w:p w14:paraId="77CFD00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地面范围不能穿过封闭墙体放置；指示器必须停留在施法者实际可见的地面。</w:t>
      </w:r>
    </w:p>
    <w:p w14:paraId="3F3F6E1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自身中心范围不会穿过封闭房间的完整墙体；开放拱门、门口和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9"/>
        </w:rPr>
        <w:t>可通行通道允许效果传播。</w:t>
      </w:r>
    </w:p>
    <w:p w14:paraId="281029D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锁定投射物在成功释放后以释放时的命中资格为准；碰撞型投射物则会被途中墙体或目标阻挡。</w:t>
      </w:r>
    </w:p>
    <w:p w14:paraId="53C065D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朝向</w:t>
      </w:r>
    </w:p>
    <w:p w14:paraId="23E6C31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近战攻击和多数正面攻击要求目标处于角色前方约180度范围内。</w:t>
      </w:r>
    </w:p>
    <w:p w14:paraId="0FB08DB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背刺类技能要求攻击者位于目标背后约120度区域。</w:t>
      </w:r>
    </w:p>
    <w:p w14:paraId="6808C21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治疗和部分保护技能可以不要求面对目标；具体技能必须在说明中标注。</w:t>
      </w:r>
    </w:p>
    <w:p w14:paraId="26039FB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只旋转镜头不会改变角色朝向，因此不能通过看向目标绕过朝向限制。</w:t>
      </w:r>
    </w:p>
    <w:p w14:paraId="34EE972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6.6 投射物分类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9B49DD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88A66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27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2997C1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命中方式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8DE37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例子</w:t>
            </w:r>
          </w:p>
        </w:tc>
        <w:tc>
          <w:tcPr>
            <w:tcW w:w="33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7BA24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反制</w:t>
            </w:r>
          </w:p>
        </w:tc>
      </w:tr>
      <w:tr w14:paraId="046C8FF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FD9C8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锁定投射物</w:t>
            </w:r>
          </w:p>
        </w:tc>
        <w:tc>
          <w:tcPr>
            <w:tcW w:w="27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7009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释放瞬间确认命中资格，飞行主要用于表现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4AE9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火球、审判、普通箭矢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5667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目标释放后移动不会使其自然落空；免疫、吸收、反射仍可生效</w:t>
            </w:r>
          </w:p>
        </w:tc>
      </w:tr>
      <w:tr w14:paraId="52730A0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CA41A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碰撞投射物</w:t>
            </w:r>
          </w:p>
        </w:tc>
        <w:tc>
          <w:tcPr>
            <w:tcW w:w="27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5A5E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沿真实方向飞行并碰撞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34B6E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穿透箭、直线魔法弹</w:t>
            </w:r>
          </w:p>
        </w:tc>
        <w:tc>
          <w:tcPr>
            <w:tcW w:w="33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E494C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可以被躲避、墙体阻挡或击中第一个目标</w:t>
            </w:r>
          </w:p>
        </w:tc>
      </w:tr>
      <w:tr w14:paraId="504F061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93EE8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延迟落点</w:t>
            </w:r>
          </w:p>
        </w:tc>
        <w:tc>
          <w:tcPr>
            <w:tcW w:w="27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C98B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目标地面区域在延迟后结算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90C6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陨石、箭雨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8D71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落点边界和倒计时全程可见</w:t>
            </w:r>
          </w:p>
        </w:tc>
      </w:tr>
    </w:tbl>
    <w:p w14:paraId="532F7F1F">
      <w:pPr>
        <w:spacing w:after="20"/>
        <w:rPr>
          <w:rFonts w:hint="eastAsia" w:ascii="微软雅黑" w:hAnsi="微软雅黑" w:eastAsia="微软雅黑" w:cs="微软雅黑"/>
        </w:rPr>
      </w:pPr>
    </w:p>
    <w:p w14:paraId="1B91695E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施法、射击、打断与反制</w:t>
      </w:r>
    </w:p>
    <w:tbl>
      <w:tblPr>
        <w:tblStyle w:val="32"/>
        <w:tblW w:w="0" w:type="auto"/>
        <w:jc w:val="center"/>
        <w:tblBorders>
          <w:top w:val="single" w:color="3F5F91" w:sz="8" w:space="0"/>
          <w:left w:val="single" w:color="3F5F91" w:sz="8" w:space="0"/>
          <w:bottom w:val="single" w:color="3F5F91" w:sz="8" w:space="0"/>
          <w:right w:val="single" w:color="3F5F91" w:sz="8" w:space="0"/>
          <w:insideH w:val="single" w:color="3F5F91" w:sz="8" w:space="0"/>
          <w:insideV w:val="single" w:color="3F5F9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FE14336">
        <w:tblPrEx>
          <w:tblBorders>
            <w:top w:val="single" w:color="3F5F91" w:sz="8" w:space="0"/>
            <w:left w:val="single" w:color="3F5F91" w:sz="8" w:space="0"/>
            <w:bottom w:val="single" w:color="3F5F91" w:sz="8" w:space="0"/>
            <w:right w:val="single" w:color="3F5F91" w:sz="8" w:space="0"/>
            <w:insideH w:val="single" w:color="3F5F91" w:sz="8" w:space="0"/>
            <w:insideV w:val="single" w:color="3F5F9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F083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F5F91"/>
                <w:sz w:val="20"/>
              </w:rPr>
              <w:t>设计目的</w:t>
            </w:r>
          </w:p>
          <w:p w14:paraId="1F5EA79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可见的施法条和射击准备条是PVP信息。玩家需要判断是否立即打断、等待关键技能、用控制打断，或通过假读条骗出敌方打断技能。普通伤害本身不自动打断施法。</w:t>
            </w:r>
          </w:p>
        </w:tc>
      </w:tr>
    </w:tbl>
    <w:p w14:paraId="4F1FB1B8">
      <w:pPr>
        <w:spacing w:after="20"/>
        <w:rPr>
          <w:rFonts w:hint="eastAsia" w:ascii="微软雅黑" w:hAnsi="微软雅黑" w:eastAsia="微软雅黑" w:cs="微软雅黑"/>
        </w:rPr>
      </w:pPr>
    </w:p>
    <w:p w14:paraId="03376FE1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动作类型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BB8CF6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225ED0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331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970F5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表现</w:t>
            </w:r>
          </w:p>
        </w:tc>
        <w:tc>
          <w:tcPr>
            <w:tcW w:w="496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F57B0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可反制方式</w:t>
            </w:r>
          </w:p>
        </w:tc>
      </w:tr>
      <w:tr w14:paraId="5D0AA19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781DF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瞬发技能</w:t>
            </w:r>
          </w:p>
        </w:tc>
        <w:tc>
          <w:tcPr>
            <w:tcW w:w="331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BA83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按键后立即释放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B11F6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不能被普通打断；可被同时到达的硬控制阻止</w:t>
            </w:r>
          </w:p>
        </w:tc>
      </w:tr>
      <w:tr w14:paraId="23A332A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F1F5C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读条法术</w:t>
            </w:r>
          </w:p>
        </w:tc>
        <w:tc>
          <w:tcPr>
            <w:tcW w:w="331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2969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持续显示施法条，通常要求原地</w:t>
            </w:r>
          </w:p>
        </w:tc>
        <w:tc>
          <w:tcPr>
            <w:tcW w:w="496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87C8A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可被专用打断、沉默、硬控制、强制位移或主动移动终止</w:t>
            </w:r>
          </w:p>
        </w:tc>
      </w:tr>
      <w:tr w14:paraId="75838FE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8661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引导法术</w:t>
            </w:r>
          </w:p>
        </w:tc>
        <w:tc>
          <w:tcPr>
            <w:tcW w:w="331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06A2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释放后持续产生多次效果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74AF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专用打断或控制会终止剩余引导；移动是否允许由技能标记</w:t>
            </w:r>
          </w:p>
        </w:tc>
      </w:tr>
      <w:tr w14:paraId="7A1AE0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F8A4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瞄准射击/装填</w:t>
            </w:r>
          </w:p>
        </w:tc>
        <w:tc>
          <w:tcPr>
            <w:tcW w:w="331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CFF66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物理武器准备条</w:t>
            </w:r>
          </w:p>
        </w:tc>
        <w:tc>
          <w:tcPr>
            <w:tcW w:w="496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0D63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可被专用打断、缴械、硬控制、强制位移和规定的移动终止；沉默无效</w:t>
            </w:r>
          </w:p>
        </w:tc>
      </w:tr>
      <w:tr w14:paraId="0E847B6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7C4E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普通自动攻击</w:t>
            </w:r>
          </w:p>
        </w:tc>
        <w:tc>
          <w:tcPr>
            <w:tcW w:w="331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6CD63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按照武器攻击间隔自动进行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0161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无施法条；不能被“脚踢”类技能打断，只能被控制、缴械、失去目标/距离/视线阻止</w:t>
            </w:r>
          </w:p>
        </w:tc>
      </w:tr>
      <w:tr w14:paraId="0D63F35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65B3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不可打断技能</w:t>
            </w:r>
          </w:p>
        </w:tc>
        <w:tc>
          <w:tcPr>
            <w:tcW w:w="331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29A9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施法条带盾牌标记</w:t>
            </w:r>
          </w:p>
        </w:tc>
        <w:tc>
          <w:tcPr>
            <w:tcW w:w="496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2B5B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不能被专用打断，但仍可按说明被硬控制、缴械或死亡终止</w:t>
            </w:r>
          </w:p>
        </w:tc>
      </w:tr>
    </w:tbl>
    <w:p w14:paraId="5253A8FB">
      <w:pPr>
        <w:spacing w:after="20"/>
        <w:rPr>
          <w:rFonts w:hint="eastAsia" w:ascii="微软雅黑" w:hAnsi="微软雅黑" w:eastAsia="微软雅黑" w:cs="微软雅黑"/>
        </w:rPr>
      </w:pPr>
    </w:p>
    <w:p w14:paraId="5FB98DFE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专用打断规则</w:t>
      </w:r>
    </w:p>
    <w:p w14:paraId="356D02B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八个首发职业都拥有至少一个专用打断或等价沉默技能。</w:t>
      </w:r>
    </w:p>
    <w:p w14:paraId="07B6F28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专用打断命中正在进行的读条、引导或瞄准射击时，立即停止当前动作。</w:t>
      </w:r>
    </w:p>
    <w:p w14:paraId="7CCB982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被打断的是魔法时，同一法术学派锁定3秒；法师反制可锁定4秒。</w:t>
      </w:r>
    </w:p>
    <w:p w14:paraId="739687C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被打断的是物理射击准备条时，只取消本次射击，不产生魔法学派锁定。</w:t>
      </w:r>
    </w:p>
    <w:p w14:paraId="21ADB2E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打断未命中、目标未在施法或技能本身不可打断时，打断技能仍进入冷却。</w:t>
      </w:r>
    </w:p>
    <w:p w14:paraId="23FA447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专用打断不触发普通公共冷却，便于在进攻技能之间穿插。</w:t>
      </w:r>
    </w:p>
    <w:p w14:paraId="152A8AC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其他中断来源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08D4AC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C4DC5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A320C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w="460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17610F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049F00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0DB4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昏迷/恐惧/变形/击飞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4018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停止法术、引导、射击准备和换装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ABD3B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没有学派锁定，但进入对应控制递减</w:t>
            </w:r>
          </w:p>
        </w:tc>
      </w:tr>
      <w:tr w14:paraId="15E9CDE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316B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沉默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BDD66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停止并禁止魔法技能</w:t>
            </w:r>
          </w:p>
        </w:tc>
        <w:tc>
          <w:tcPr>
            <w:tcW w:w="460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DB1A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不阻止物理射击、普通攻击和纯武器技能</w:t>
            </w:r>
          </w:p>
        </w:tc>
      </w:tr>
      <w:tr w14:paraId="20DB0F8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DFAC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缴械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7CD15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停止并禁止武器攻击、瞄准射击和武器技能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062A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不阻止纯魔法施法</w:t>
            </w:r>
          </w:p>
        </w:tc>
      </w:tr>
      <w:tr w14:paraId="41F6996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28B203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主动移动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A3485D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停止标记为“原地施放”的读条和射击</w:t>
            </w:r>
          </w:p>
        </w:tc>
        <w:tc>
          <w:tcPr>
            <w:tcW w:w="460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095E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移动施法技能不受影响</w:t>
            </w:r>
          </w:p>
        </w:tc>
      </w:tr>
      <w:tr w14:paraId="716CDA3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23D5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强制位移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05FE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击退、拉拽、冲飞通常停止读条和射击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F3E08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不可移动引导也会被终止</w:t>
            </w:r>
          </w:p>
        </w:tc>
      </w:tr>
      <w:tr w14:paraId="09F5232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C6220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普通伤害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DA53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默认不停止也不延长施法</w:t>
            </w:r>
          </w:p>
        </w:tc>
        <w:tc>
          <w:tcPr>
            <w:tcW w:w="460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D718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只有技能明确带“打断”或控制效果时才中止</w:t>
            </w:r>
          </w:p>
        </w:tc>
      </w:tr>
      <w:tr w14:paraId="2DC4064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8E61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失去视线/超出距离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983B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开始时或完成时不合法则失败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E0B09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资源和技能冷却只在成功释放时消耗</w:t>
            </w:r>
          </w:p>
        </w:tc>
      </w:tr>
      <w:tr w14:paraId="387B503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43E5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死亡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FC6F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立即终止全部动作</w:t>
            </w:r>
          </w:p>
        </w:tc>
        <w:tc>
          <w:tcPr>
            <w:tcW w:w="460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E58A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竞技场进入淘汰，夺旗战场进入复活等待</w:t>
            </w:r>
          </w:p>
        </w:tc>
      </w:tr>
    </w:tbl>
    <w:p w14:paraId="0AC4CC62">
      <w:pPr>
        <w:spacing w:after="20"/>
        <w:rPr>
          <w:rFonts w:hint="eastAsia" w:ascii="微软雅黑" w:hAnsi="微软雅黑" w:eastAsia="微软雅黑" w:cs="微软雅黑"/>
        </w:rPr>
      </w:pPr>
    </w:p>
    <w:p w14:paraId="5BA03850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7.4 施法生命周期</w:t>
      </w:r>
    </w:p>
    <w:p w14:paraId="22B01BCC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按下技能：检查目标类型、资源、沉默/缴械状态和技能冷却。</w:t>
      </w:r>
    </w:p>
    <w:p w14:paraId="7A23457E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开始动作：显示施法条或射击准备条，并启动公共冷却。</w:t>
      </w:r>
    </w:p>
    <w:p w14:paraId="26C30F44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持续阶段：根据技能规则检查移动、控制和强制位移。</w:t>
      </w:r>
    </w:p>
    <w:p w14:paraId="4702A4F8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完成瞬间：再次检查目标存活、距离、视线、朝向和地面合法性。</w:t>
      </w:r>
    </w:p>
    <w:p w14:paraId="6DA88776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成功释放：消耗资源、进入技能冷却、生成投射物或立即结算。</w:t>
      </w:r>
    </w:p>
    <w:p w14:paraId="7746D078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6. 失败或主动取消：不产生效果；资源与技能冷却不消耗，但已经经过的公共冷却不返还。</w:t>
      </w:r>
    </w:p>
    <w:p w14:paraId="4D9D3C2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7.5 假读条与打断博弈</w:t>
      </w:r>
    </w:p>
    <w:p w14:paraId="4A1F67C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玩家可以通过移动、Esc或再次按下技能主动取消读条。</w:t>
      </w:r>
    </w:p>
    <w:p w14:paraId="22238DA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主动取消用于诱骗对方提前使用打断；取消本身不造成额外惩罚。</w:t>
      </w:r>
    </w:p>
    <w:p w14:paraId="2920A25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敌方施法条必须显示技能名称、学派、剩余时间和是否可打断。</w:t>
      </w:r>
    </w:p>
    <w:p w14:paraId="45B9635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不可打断技能使用明显盾牌标记，避免玩家浪费打断后误以为系统失效。</w:t>
      </w:r>
    </w:p>
    <w:p w14:paraId="638E194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7.6 普通攻击与射击</w:t>
      </w:r>
    </w:p>
    <w:p w14:paraId="2ADE088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近战普通攻击在攻击计时到达时检查目标是否仍在武器距离、前方和可攻击状态；不满足时本次挥击落空，但攻击计时不会被换装刷新。</w:t>
      </w:r>
    </w:p>
    <w:p w14:paraId="343894A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猎人短弓普通射击可移动释放；长弓和重弩具有更长攻击间隔或短暂准备动作。</w:t>
      </w:r>
    </w:p>
    <w:p w14:paraId="0C1DC70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普通射击没有可打断施法条，专用打断不能取消已经完成的普通射击；缴械、昏迷、死亡、无视线和超距可以阻止下一发释放。</w:t>
      </w:r>
    </w:p>
    <w:p w14:paraId="1A385D5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瞄准射击和重弩重击拥有明显准备条，因此可以被专用打断。</w:t>
      </w:r>
    </w:p>
    <w:p w14:paraId="22625745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通用战斗规则</w:t>
      </w:r>
    </w:p>
    <w:p w14:paraId="3320495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基础属性与节奏</w:t>
      </w:r>
    </w:p>
    <w:p w14:paraId="5CA4E36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所有玩家进入比赛后使用标准化属性，不读取账号等级或永久装备属性。</w:t>
      </w:r>
    </w:p>
    <w:p w14:paraId="74FF8FC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人形角色基础前进速度统一为7米/秒；后退约为前进的65%；侧移与前进相同。</w:t>
      </w:r>
    </w:p>
    <w:p w14:paraId="054ACBA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基础公共冷却1.0秒，最低不低于0.75秒；专用打断和少量紧急防御可不触发公共冷却。</w:t>
      </w:r>
    </w:p>
    <w:p w14:paraId="228B7D1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普通伤害、治疗和控制必须给出清晰命中反馈，不能依赖隐藏数值。</w:t>
      </w:r>
    </w:p>
    <w:p w14:paraId="318D42E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友军伤害默认关闭。</w:t>
      </w:r>
    </w:p>
    <w:p w14:paraId="7BCE101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控制递减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2CA64F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216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8C075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28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EBA9D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递减</w:t>
            </w:r>
          </w:p>
        </w:tc>
        <w:tc>
          <w:tcPr>
            <w:tcW w:w="518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B32B9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 w14:paraId="2E14AE4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F735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昏迷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F74F5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100% → 50% → 25% → 免疫</w:t>
            </w:r>
          </w:p>
        </w:tc>
        <w:tc>
          <w:tcPr>
            <w:tcW w:w="51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CBD63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15秒内连续同类控制</w:t>
            </w:r>
          </w:p>
        </w:tc>
      </w:tr>
      <w:tr w14:paraId="24252BD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CA0A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恐惧/迷惑/变形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4EDB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100% → 50% → 25% → 免疫</w:t>
            </w:r>
          </w:p>
        </w:tc>
        <w:tc>
          <w:tcPr>
            <w:tcW w:w="51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84ED5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受到一定伤害可提前解除</w:t>
            </w:r>
          </w:p>
        </w:tc>
      </w:tr>
      <w:tr w14:paraId="7252DD7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3FDF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定身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B48C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100% → 50% → 25% → 免疫</w:t>
            </w:r>
          </w:p>
        </w:tc>
        <w:tc>
          <w:tcPr>
            <w:tcW w:w="51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365B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与普通减速分开</w:t>
            </w:r>
          </w:p>
        </w:tc>
      </w:tr>
      <w:tr w14:paraId="79B5E5C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E3BFE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沉默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BB53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100% → 50% → 免疫</w:t>
            </w:r>
          </w:p>
        </w:tc>
        <w:tc>
          <w:tcPr>
            <w:tcW w:w="518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A6F6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只限制魔法，不限制物理射击</w:t>
            </w:r>
          </w:p>
        </w:tc>
      </w:tr>
      <w:tr w14:paraId="44DAB6E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77027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击退/拉拽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84A4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短时间内效果递减</w:t>
            </w:r>
          </w:p>
        </w:tc>
        <w:tc>
          <w:tcPr>
            <w:tcW w:w="518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E3FA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避免连续位移锁死</w:t>
            </w:r>
          </w:p>
        </w:tc>
      </w:tr>
    </w:tbl>
    <w:p w14:paraId="47D5455B">
      <w:pPr>
        <w:spacing w:after="20"/>
        <w:rPr>
          <w:rFonts w:hint="eastAsia" w:ascii="微软雅黑" w:hAnsi="微软雅黑" w:eastAsia="微软雅黑" w:cs="微软雅黑"/>
        </w:rPr>
      </w:pPr>
    </w:p>
    <w:p w14:paraId="48E3B66E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通用PVP解控</w:t>
      </w:r>
    </w:p>
    <w:p w14:paraId="7594CBD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所有职业拥有“战斗意志”：90秒冷却，解除昏迷、恐惧、迷惑、变形和定身。</w:t>
      </w:r>
    </w:p>
    <w:p w14:paraId="692AF0F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不能解除持续伤害、普通减速、沉默、降低治疗或战斗抑制。</w:t>
      </w:r>
    </w:p>
    <w:p w14:paraId="16013B8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是否在昏迷中可用必须明确显示；默认允许。</w:t>
      </w:r>
    </w:p>
    <w:p w14:paraId="55BD9DB1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驱散与免疫</w:t>
      </w:r>
    </w:p>
    <w:p w14:paraId="02541C5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驱散只移除技能说明允许的魔法、诅咒、毒素或移动限制。</w:t>
      </w:r>
    </w:p>
    <w:p w14:paraId="6658414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完全无敌、物理免疫和法术免疫必须有明显视觉区别。</w:t>
      </w:r>
    </w:p>
    <w:p w14:paraId="3B91883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夺旗战场中进入完全无敌、完全隐身或潜行会立即掉落旗帜。</w:t>
      </w:r>
    </w:p>
    <w:p w14:paraId="64A6D77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同类团队减伤、加速和治疗增益不能无限叠加；同类型效果取较强者或按衰减规则叠加。</w:t>
      </w:r>
    </w:p>
    <w:p w14:paraId="0DE43A6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8.5 竞技场战斗抑制</w:t>
      </w:r>
    </w:p>
    <w:p w14:paraId="6F6B877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2v2在60秒后、3v3在90秒后、5v5在120秒后开始降低所有治疗与吸收。</w:t>
      </w:r>
    </w:p>
    <w:p w14:paraId="305AF85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初始降低10%，之后每30秒额外降低5%。</w:t>
      </w:r>
    </w:p>
    <w:p w14:paraId="7C5D7A9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常规时间结束后进入决胜阶段：所有玩家大致位置可见、潜行受限、抑制加速，并逐步加入不可完全免疫的竞技场压迫伤害。</w:t>
      </w:r>
    </w:p>
    <w:p w14:paraId="1DE331EA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八个首发职业与完整技能基线</w:t>
      </w:r>
    </w:p>
    <w:p w14:paraId="173BB857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以下数值用于首轮可玩原型和规则验收，不代表最终平衡结果。调整时必须保持技能的瞄准类型、反制窗口和职业定位，不能仅通过无限增加伤害解决问题。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6EAF338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7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711F37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职业</w:t>
            </w:r>
          </w:p>
        </w:tc>
        <w:tc>
          <w:tcPr>
            <w:tcW w:w="223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5894A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定位</w:t>
            </w:r>
          </w:p>
        </w:tc>
        <w:tc>
          <w:tcPr>
            <w:tcW w:w="1007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7573DB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基础生命</w:t>
            </w:r>
          </w:p>
        </w:tc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81F6A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资源</w:t>
            </w:r>
          </w:p>
        </w:tc>
        <w:tc>
          <w:tcPr>
            <w:tcW w:w="403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9222F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默认攻击</w:t>
            </w:r>
          </w:p>
        </w:tc>
      </w:tr>
      <w:tr w14:paraId="0496C02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78F32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战士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88A64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近战压制、冲锋开团、旗手护卫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BC71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1150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ADC39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怒气</w:t>
            </w:r>
          </w:p>
        </w:tc>
        <w:tc>
          <w:tcPr>
            <w:tcW w:w="403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0B1E2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单手剑+盾牌；2.8米；约1.7秒一次普通攻击</w:t>
            </w:r>
          </w:p>
        </w:tc>
      </w:tr>
      <w:tr w14:paraId="283C0FE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EDBE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圣骑士</w:t>
            </w:r>
          </w:p>
        </w:tc>
        <w:tc>
          <w:tcPr>
            <w:tcW w:w="22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D6F559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近战支援、治疗、祝福与保护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1576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1100</w:t>
            </w:r>
          </w:p>
        </w:tc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3FC6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法力+圣能</w:t>
            </w:r>
          </w:p>
        </w:tc>
        <w:tc>
          <w:tcPr>
            <w:tcW w:w="403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5F1B3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单手剑+盾牌；2.8米；约1.8秒一次普通攻击</w:t>
            </w:r>
          </w:p>
        </w:tc>
      </w:tr>
      <w:tr w14:paraId="0019D42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17C5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死亡骑士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8F750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拉拽、减速、反法术与持续压制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BC89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1200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34CA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符文+符文能量</w:t>
            </w:r>
          </w:p>
        </w:tc>
        <w:tc>
          <w:tcPr>
            <w:tcW w:w="403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ADF75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双手符文剑；3.3米；约2.3秒一次普通攻击</w:t>
            </w:r>
          </w:p>
        </w:tc>
      </w:tr>
      <w:tr w14:paraId="0F0F82C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EC88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盗贼</w:t>
            </w:r>
          </w:p>
        </w:tc>
        <w:tc>
          <w:tcPr>
            <w:tcW w:w="22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8801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潜行侦察、单点控制、爆发与干扰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5D9C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950</w:t>
            </w:r>
          </w:p>
        </w:tc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CC1B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能量+连击点</w:t>
            </w:r>
          </w:p>
        </w:tc>
        <w:tc>
          <w:tcPr>
            <w:tcW w:w="403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FEB07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双匕首；2.4米；交替约0.7秒攻击</w:t>
            </w:r>
          </w:p>
        </w:tc>
      </w:tr>
      <w:tr w14:paraId="5AAB497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EA483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猎人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64924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远程输出、陷阱、反潜行与风筝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3329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1000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C6EB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集中值</w:t>
            </w:r>
          </w:p>
        </w:tc>
        <w:tc>
          <w:tcPr>
            <w:tcW w:w="403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1B31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短弓；28米；约1.35秒一次移动射击</w:t>
            </w:r>
          </w:p>
        </w:tc>
      </w:tr>
      <w:tr w14:paraId="62B6E15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1F44C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法师</w:t>
            </w:r>
          </w:p>
        </w:tc>
        <w:tc>
          <w:tcPr>
            <w:tcW w:w="22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83AE4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远程控制、元素爆发、区域封锁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8AD49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900</w:t>
            </w:r>
          </w:p>
        </w:tc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0D3FF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法力</w:t>
            </w:r>
          </w:p>
        </w:tc>
        <w:tc>
          <w:tcPr>
            <w:tcW w:w="403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EC021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双手法杖；32米；约2秒一次低伤害法术弹</w:t>
            </w:r>
          </w:p>
        </w:tc>
      </w:tr>
      <w:tr w14:paraId="31FB3B2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A7F3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牧师</w:t>
            </w:r>
          </w:p>
        </w:tc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A6AD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主治疗、护盾、驱散、恐惧与外部减伤</w:t>
            </w:r>
          </w:p>
        </w:tc>
        <w:tc>
          <w:tcPr>
            <w:tcW w:w="1007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0FEA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900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98DF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法力</w:t>
            </w:r>
          </w:p>
        </w:tc>
        <w:tc>
          <w:tcPr>
            <w:tcW w:w="403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4E23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双手法杖；30米；约2秒一次低伤害圣光弹</w:t>
            </w:r>
          </w:p>
        </w:tc>
      </w:tr>
      <w:tr w14:paraId="550EEFB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14E0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德鲁伊</w:t>
            </w:r>
          </w:p>
        </w:tc>
        <w:tc>
          <w:tcPr>
            <w:tcW w:w="22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51D4D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形态切换、持续治疗、定身控制、高机动旗手</w:t>
            </w:r>
          </w:p>
        </w:tc>
        <w:tc>
          <w:tcPr>
            <w:tcW w:w="1007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1E69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1050</w:t>
            </w:r>
          </w:p>
        </w:tc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601A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法力；形态下使用能量或怒气</w:t>
            </w:r>
          </w:p>
        </w:tc>
        <w:tc>
          <w:tcPr>
            <w:tcW w:w="403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0D6B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自然法杖；28米；约1.8秒一次自然法术弹</w:t>
            </w:r>
          </w:p>
        </w:tc>
      </w:tr>
    </w:tbl>
    <w:p w14:paraId="68ACCC70">
      <w:pPr>
        <w:spacing w:after="20"/>
        <w:rPr>
          <w:rFonts w:hint="eastAsia" w:ascii="微软雅黑" w:hAnsi="微软雅黑" w:eastAsia="微软雅黑" w:cs="微软雅黑"/>
        </w:rPr>
      </w:pPr>
    </w:p>
    <w:p w14:paraId="0C9DAC0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战士</w:t>
      </w:r>
    </w:p>
    <w:p w14:paraId="66E00683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定位：近战压制、冲锋开团、旗手护卫。基础生命：1150。资源：怒气。默认装备：单手剑+盾牌；2.8米；约1.7秒一次普通攻击。</w:t>
      </w:r>
    </w:p>
    <w:p w14:paraId="7AF6B1EA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优势：追击、致伤、保护、正面承伤。弱点：远程消耗、被风筝、缺少远程持续输出。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97A5DC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93B63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ECB2D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2F0372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50865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21D4C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7578A59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EBE0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冲锋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8350F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敌方目标8-20米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C677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瞬发，可移动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B58E8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14秒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9F5295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沿合法路线冲向目标并昏迷0.75秒；墙体、高差或非法位置会提前终止。</w:t>
            </w:r>
          </w:p>
        </w:tc>
      </w:tr>
      <w:tr w14:paraId="219C5FD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2E05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致死打击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7CBE9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单体3.3米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8EBD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9BE4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F62E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造成160%武器伤害，并使目标受到的治疗降低25%，持续5秒。</w:t>
            </w:r>
          </w:p>
        </w:tc>
      </w:tr>
      <w:tr w14:paraId="3AFFA5F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E7BB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断筋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ED99F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49237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BC94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06D3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使目标移动速度降低40%，持续6秒；受减速规则影响。</w:t>
            </w:r>
          </w:p>
        </w:tc>
      </w:tr>
      <w:tr w14:paraId="2AEDFBC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0760D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风暴之锤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295FCA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CCD1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瞬发锁定投射物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DAF4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5744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造成少量伤害并昏迷2秒；释放后目标移动不会自然躲开。</w:t>
            </w:r>
          </w:p>
        </w:tc>
      </w:tr>
      <w:tr w14:paraId="431C162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019C6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拳击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7979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7E8AF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53CF2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E6089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打断法术、引导或射击准备；魔法学派锁定3秒。</w:t>
            </w:r>
          </w:p>
        </w:tc>
      </w:tr>
      <w:tr w14:paraId="364403B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865DA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援护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898C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友方20米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6C93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6035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6FB3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冲向友方，并在3秒内替其承受下一次直接攻击。</w:t>
            </w:r>
          </w:p>
        </w:tc>
      </w:tr>
      <w:tr w14:paraId="55ACFC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B69B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防御姿态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E6A4F2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1BEE5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AEFE3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5174B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5秒内受到伤害降低30%，自身伤害降低15%。</w:t>
            </w:r>
          </w:p>
        </w:tc>
      </w:tr>
      <w:tr w14:paraId="4B24987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BD0F2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剑刃风暴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60C5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自身半径5米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0E6D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0.4秒准备，持续4秒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E4E4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D570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持续旋转攻击；免疫减速和定身，可被昏迷、缴械或死亡终止，不能被普通打断。</w:t>
            </w:r>
          </w:p>
        </w:tc>
      </w:tr>
    </w:tbl>
    <w:p w14:paraId="143A7D19">
      <w:pPr>
        <w:spacing w:after="20"/>
        <w:rPr>
          <w:rFonts w:hint="eastAsia" w:ascii="微软雅黑" w:hAnsi="微软雅黑" w:eastAsia="微软雅黑" w:cs="微软雅黑"/>
        </w:rPr>
      </w:pPr>
    </w:p>
    <w:p w14:paraId="61AA8ACE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战士武器方案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45716AE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E099E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E08B59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825801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D205A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1B194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0A8CC03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7AD6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剑盾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162CB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85%/击，1.7秒，2.8米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9483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正面格挡20%，防御+15%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A578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爆发低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8D88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获得盾击；失去双手重斩</w:t>
            </w:r>
          </w:p>
        </w:tc>
      </w:tr>
      <w:tr w14:paraId="7B412E7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4F42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双手巨剑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0064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155%/击，2.4秒，3.4米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4828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单击和横扫最高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D2FD0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防御-10%，攻速慢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BA34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获得重斩/劈砍；不能使用盾牌技能</w:t>
            </w:r>
          </w:p>
        </w:tc>
      </w:tr>
      <w:tr w14:paraId="37EB8A8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96A6F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双持单手剑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D4D6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每手58%，交替0.75秒，2.8米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FF1B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攻速快，怒气获取+20%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FD3A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单击低，防御-8%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E3AD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获得连击风暴；重击伤害降低</w:t>
            </w:r>
          </w:p>
        </w:tc>
      </w:tr>
    </w:tbl>
    <w:p w14:paraId="5949CD60">
      <w:pPr>
        <w:spacing w:after="20"/>
        <w:rPr>
          <w:rFonts w:hint="eastAsia" w:ascii="微软雅黑" w:hAnsi="微软雅黑" w:eastAsia="微软雅黑" w:cs="微软雅黑"/>
        </w:rPr>
      </w:pPr>
    </w:p>
    <w:p w14:paraId="535877B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圣骑士</w:t>
      </w:r>
    </w:p>
    <w:p w14:paraId="7BCD1F53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定位：近战支援、治疗、祝福与保护。基础生命：1100。资源：法力+圣能。默认装备：单手剑+盾牌；2.8米；约1.8秒一次普通攻击。</w:t>
      </w:r>
    </w:p>
    <w:p w14:paraId="042CF110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优势：保护队友、解除移动限制、短时免疫。弱点：机动一般、关键防御冷却长、被驱散后窗口明显。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D05022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5B644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DBFF1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6D50E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31CEA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1F4DEE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53227AA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BA63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十字军打击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D945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0C0E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00B3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4.5秒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702C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造成110%武器伤害并获得1点圣能。</w:t>
            </w:r>
          </w:p>
        </w:tc>
      </w:tr>
      <w:tr w14:paraId="60B0EE4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E5F3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审判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0327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90F4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瞬发锁定投射物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D0C93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FBED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造成神圣伤害，并使目标4秒内额外承受10%圣骑士伤害。</w:t>
            </w:r>
          </w:p>
        </w:tc>
      </w:tr>
      <w:tr w14:paraId="6B9DC32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6158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圣光术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2A0F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1448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1.5秒神圣读条，原地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8F44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A87FF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恢复大量生命；可被打断、沉默、移动和视线中断。</w:t>
            </w:r>
          </w:p>
        </w:tc>
      </w:tr>
      <w:tr w14:paraId="48F0621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07D6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荣耀圣令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69AD6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0CE1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44116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12秒/消耗圣能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1996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消耗圣能进行中等即时治疗。</w:t>
            </w:r>
          </w:p>
        </w:tc>
      </w:tr>
      <w:tr w14:paraId="561787B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82E1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制裁之锤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5653F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单体10米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22FC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698B7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955A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昏迷目标2.5秒，受昏迷递减。</w:t>
            </w:r>
          </w:p>
        </w:tc>
      </w:tr>
      <w:tr w14:paraId="368C2B9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AD8B5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责难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C5AA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180A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9C4BC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EC89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打断并锁定魔法学派3秒。</w:t>
            </w:r>
          </w:p>
        </w:tc>
      </w:tr>
      <w:tr w14:paraId="76E153C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91B2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自由祝福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2BF74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BFF1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CF3F2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CA11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解除减速和定身，并在3秒内免疫新的减速和定身。</w:t>
            </w:r>
          </w:p>
        </w:tc>
      </w:tr>
      <w:tr w14:paraId="3E42C75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9B495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保护祝福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D1AA5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F075E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2D77C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E51C8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4秒物理免疫；目标不能进行物理攻击。旗手获得该效果时立即掉旗。</w:t>
            </w:r>
          </w:p>
        </w:tc>
      </w:tr>
      <w:tr w14:paraId="7FB463C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B6E9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圣盾术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D719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7563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D5FB0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41C87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4秒完全免疫，期间输出和治疗降低50%；使用时掉旗，可被群体驱散。</w:t>
            </w:r>
          </w:p>
        </w:tc>
      </w:tr>
      <w:tr w14:paraId="74C7840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8F505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复仇之怒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A81D8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C0E30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721D0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CFB3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10秒内伤害和治疗提高20%，拥有高可读性金色视觉。</w:t>
            </w:r>
          </w:p>
        </w:tc>
      </w:tr>
    </w:tbl>
    <w:p w14:paraId="68ED0F9C">
      <w:pPr>
        <w:spacing w:after="20"/>
        <w:rPr>
          <w:rFonts w:hint="eastAsia" w:ascii="微软雅黑" w:hAnsi="微软雅黑" w:eastAsia="微软雅黑" w:cs="微软雅黑"/>
        </w:rPr>
      </w:pPr>
    </w:p>
    <w:p w14:paraId="34ED615E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圣骑士武器方案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97D3F7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45A90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BD631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95721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9699B8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D6F2A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763F368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F6809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剑盾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EE5F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90%/击，1.8秒，2.8米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ACAA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防御+12%，格挡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46A0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持续伤害较低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08CB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保留保护型盾击技能</w:t>
            </w:r>
          </w:p>
        </w:tc>
      </w:tr>
      <w:tr w14:paraId="1D9E75F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FE27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双手战锤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E66FE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150%/击，2.5秒，3.4米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1DDD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神圣爆发和范围压力高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C37630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防御-10%，无格挡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66406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盾击替换为圣殿重击</w:t>
            </w:r>
          </w:p>
        </w:tc>
      </w:tr>
      <w:tr w14:paraId="464623D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8A7B2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权杖+圣典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E83E0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65%远程圣光，1.6秒，25米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AA20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治疗+10%，读条时间-15%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2A75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物理防御-12%，近战低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4D603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十字军打击替换为圣光弹</w:t>
            </w:r>
          </w:p>
        </w:tc>
      </w:tr>
    </w:tbl>
    <w:p w14:paraId="34F1A36B">
      <w:pPr>
        <w:spacing w:after="20"/>
        <w:rPr>
          <w:rFonts w:hint="eastAsia" w:ascii="微软雅黑" w:hAnsi="微软雅黑" w:eastAsia="微软雅黑" w:cs="微软雅黑"/>
        </w:rPr>
      </w:pPr>
    </w:p>
    <w:p w14:paraId="78C0D20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死亡骑士</w:t>
      </w:r>
    </w:p>
    <w:p w14:paraId="04A0C50A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定位：拉拽、减速、反法术与持续压制。基础生命：1200。资源：符文+符文能量。默认装备：双手符文剑；3.3米；约2.3秒一次普通攻击。</w:t>
      </w:r>
    </w:p>
    <w:p w14:paraId="72C20371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优势：抗控制、拉回目标、对法系压制。弱点：基础机动一般、攻击节奏偏重、依赖近身。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A58DB9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CEBD2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BABE0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D8CB8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D9DE1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47D913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3756F80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656A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湮灭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2631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单体3.3米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819C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103D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51309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造成150%武器伤害，消耗2枚符文。</w:t>
            </w:r>
          </w:p>
        </w:tc>
      </w:tr>
      <w:tr w14:paraId="4F25BB1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D36E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死亡打击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7C1953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C298F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D846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84F5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造成武器伤害，并根据近期承受伤害恢复生命，治疗有上限。</w:t>
            </w:r>
          </w:p>
        </w:tc>
      </w:tr>
      <w:tr w14:paraId="5716ADA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A276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死亡之握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A21A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0AB7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CAD7B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9AA6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把目标拉到约3米处；不能穿墙、跨越巨大高差或拉入非法区域。</w:t>
            </w:r>
          </w:p>
        </w:tc>
      </w:tr>
      <w:tr w14:paraId="20CF465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FD5B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冰霜锁链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CF4A6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58D9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瞬发冰霜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50A1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3CC08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初始减速60%，在4秒内逐渐衰减。</w:t>
            </w:r>
          </w:p>
        </w:tc>
      </w:tr>
      <w:tr w14:paraId="3CF415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C5CC3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窒息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D78D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9663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978E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8B274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昏迷目标2秒。</w:t>
            </w:r>
          </w:p>
        </w:tc>
      </w:tr>
      <w:tr w14:paraId="2BBDFB9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632A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心灵冰冻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C01D9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单体15米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48397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3CC5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C3BD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打断并锁定魔法学派3秒。</w:t>
            </w:r>
          </w:p>
        </w:tc>
      </w:tr>
      <w:tr w14:paraId="2DBE967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A601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反魔法护罩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0104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6C28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02801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EDD3F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4秒内吸收相当于25%最大生命的魔法伤害，并免疫新的魔法控制。</w:t>
            </w:r>
          </w:p>
        </w:tc>
      </w:tr>
      <w:tr w14:paraId="678BD9B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E942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死亡脚步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4305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717D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7F29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2D28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6秒内速度不低于基础速度80%，受到的击退距离降低50%。</w:t>
            </w:r>
          </w:p>
        </w:tc>
      </w:tr>
      <w:tr w14:paraId="6F555D6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7F92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凛冬领域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3A715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自身半径6米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3AC3E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瞬发，持续6秒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CBB3F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1500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持续造成寒冰伤害与减速；累计4次命中后使目标昏迷1.5秒。</w:t>
            </w:r>
          </w:p>
        </w:tc>
      </w:tr>
    </w:tbl>
    <w:p w14:paraId="4158FAFB">
      <w:pPr>
        <w:spacing w:after="20"/>
        <w:rPr>
          <w:rFonts w:hint="eastAsia" w:ascii="微软雅黑" w:hAnsi="微软雅黑" w:eastAsia="微软雅黑" w:cs="微软雅黑"/>
        </w:rPr>
      </w:pPr>
    </w:p>
    <w:p w14:paraId="300EDF5E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死亡骑士武器方案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17E5130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63349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0CF69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623D6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F046FE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42BF0A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45BE61F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8ED4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双手符文剑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241F6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140%/击，2.3秒，3.3米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42F3B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重击和爆发高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C6B0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攻速慢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C3F4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湮灭伤害+15%</w:t>
            </w:r>
          </w:p>
        </w:tc>
      </w:tr>
      <w:tr w14:paraId="6290ADC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5267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双持符文刃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88CD9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每手55%，交替0.8秒，2.8米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D144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符文能量获取+20%，持续压制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87C39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单击低，防御-5%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6B95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获得快速冰霜打击</w:t>
            </w:r>
          </w:p>
        </w:tc>
      </w:tr>
      <w:tr w14:paraId="1E7AEBD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6756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符文剑+骨盾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94C84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85%/击，1.8秒，2.8米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F5D96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防御+15%，法术抗性提高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A24EB5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移动-5%，输出低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1EC1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获得符文守护，重击降低</w:t>
            </w:r>
          </w:p>
        </w:tc>
      </w:tr>
    </w:tbl>
    <w:p w14:paraId="3125EFF0">
      <w:pPr>
        <w:spacing w:after="20"/>
        <w:rPr>
          <w:rFonts w:hint="eastAsia" w:ascii="微软雅黑" w:hAnsi="微软雅黑" w:eastAsia="微软雅黑" w:cs="微软雅黑"/>
        </w:rPr>
      </w:pPr>
    </w:p>
    <w:p w14:paraId="0E61AD07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9.4 盗贼</w:t>
      </w:r>
    </w:p>
    <w:p w14:paraId="33C9542A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定位：潜行侦察、单点控制、爆发与干扰。基础生命：950。资源：能量+连击点。默认装备：双匕首；2.4米；交替约0.7秒攻击。</w:t>
      </w:r>
    </w:p>
    <w:p w14:paraId="11B3078A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优势：先手、控制链、转火、打断。弱点：正面承伤低、范围压力弱、被发现后容错有限。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378ED51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79FB1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3BBB2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AA39F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481C25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948A9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588F6E6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26EA6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潜行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7DCE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CFB3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脱战4秒后1秒进入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C5E3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无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7BFDF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未被发现时隐藏姓名板和选中；3米内可能被发现，持旗时不可进入。</w:t>
            </w:r>
          </w:p>
        </w:tc>
      </w:tr>
      <w:tr w14:paraId="63298D4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9FAB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背刺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55865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单体2.4米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63213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591F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无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4ED18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造成基础伤害并获得1连击点；从背后攻击伤害提高50%。</w:t>
            </w:r>
          </w:p>
        </w:tc>
      </w:tr>
      <w:tr w14:paraId="7C15B9A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BAF0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刺骨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B4A8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单体2.4米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EAE2D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83A8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BE47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消耗连击点造成高额终结伤害。</w:t>
            </w:r>
          </w:p>
        </w:tc>
      </w:tr>
      <w:tr w14:paraId="60663D6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EF33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肾击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231F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单体2.4米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5B1F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BAEB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E425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消耗连击点造成1至3秒昏迷，受递减。</w:t>
            </w:r>
          </w:p>
        </w:tc>
      </w:tr>
      <w:tr w14:paraId="3CCD896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B8E4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暗影步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B5BB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单体18米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C4B6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2D16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0B5B2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移动到目标背后合法位置；不能穿越禁区，持旗时不可使用。</w:t>
            </w:r>
          </w:p>
        </w:tc>
      </w:tr>
      <w:tr w14:paraId="632A6EC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4AEA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脚踢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6908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DD7DF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7EE8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8480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打断并锁定魔法学派3秒；也可取消物理射击准备。</w:t>
            </w:r>
          </w:p>
        </w:tc>
      </w:tr>
      <w:tr w14:paraId="1FE411F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425F1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毒刃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E520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DABE4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641D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4B6C8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减速50%并降低目标受到治疗20%，持续4秒。</w:t>
            </w:r>
          </w:p>
        </w:tc>
      </w:tr>
      <w:tr w14:paraId="68498D9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F8F10E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烟雾弹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577E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地面15米，半径5米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2BCB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C381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FE32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持续5秒；区域外单位不能直接选中区域内目标，进入区域或使用范围技能仍可攻击。</w:t>
            </w:r>
          </w:p>
        </w:tc>
      </w:tr>
      <w:tr w14:paraId="39FE94E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551A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闪避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CB6BD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98348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CB0EB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9D31B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5秒内正面闪避提高50%；法术不受影响。</w:t>
            </w:r>
          </w:p>
        </w:tc>
      </w:tr>
      <w:tr w14:paraId="74D3390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4B474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消失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5F31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3F2F2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638C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267A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解除减速和定身并进入潜行；3秒内不因近距离自动暴露。使用时掉旗。</w:t>
            </w:r>
          </w:p>
        </w:tc>
      </w:tr>
    </w:tbl>
    <w:p w14:paraId="03907C5E">
      <w:pPr>
        <w:spacing w:after="20"/>
        <w:rPr>
          <w:rFonts w:hint="eastAsia" w:ascii="微软雅黑" w:hAnsi="微软雅黑" w:eastAsia="微软雅黑" w:cs="微软雅黑"/>
        </w:rPr>
      </w:pPr>
    </w:p>
    <w:p w14:paraId="60FB348E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盗贼武器方案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3267BA0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B97D7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8DD252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52DC2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46DEE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3708C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26250FF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57164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双匕首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462C4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每手60%，交替0.7秒，2.4米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7BCA4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背后爆发最高，能量循环快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F37E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距离最短，正面弱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A1408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强化背刺和毒刃</w:t>
            </w:r>
          </w:p>
        </w:tc>
      </w:tr>
      <w:tr w14:paraId="7986BC8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B9DF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双剑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98B86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每手75%，交替0.9秒，2.8米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FA65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正面持续伤害稳定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65B5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背后加成降低，攻速慢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1095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获得剑刃连击</w:t>
            </w:r>
          </w:p>
        </w:tc>
      </w:tr>
      <w:tr w14:paraId="6938D25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E6D6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匕首+格挡短刃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54AF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65%主手，0.85秒，2.5米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4B9C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招架+15%，反击稳定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E2EB2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爆发-15%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C1194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获得反击刺，肾击伤害降低</w:t>
            </w:r>
          </w:p>
        </w:tc>
      </w:tr>
    </w:tbl>
    <w:p w14:paraId="0D23D9D0">
      <w:pPr>
        <w:spacing w:after="20"/>
        <w:rPr>
          <w:rFonts w:hint="eastAsia" w:ascii="微软雅黑" w:hAnsi="微软雅黑" w:eastAsia="微软雅黑" w:cs="微软雅黑"/>
        </w:rPr>
      </w:pPr>
    </w:p>
    <w:p w14:paraId="282369E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9.5 猎人</w:t>
      </w:r>
    </w:p>
    <w:p w14:paraId="2CAE3ED3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定位：远程输出、陷阱、反潜行与风筝。基础生命：1000。资源：集中值。默认装备：短弓；28米；约1.35秒一次移动射击。</w:t>
      </w:r>
    </w:p>
    <w:p w14:paraId="1CF33B84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优势：远程持续压力、侦察、减速、地面陷阱。弱点：被近战贴身、重型射击需要准备、宠物可被牵制。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6EBD83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6A6AF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E3CDB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B8522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3CEF52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0F7F9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1D8176C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FA9C3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自动射击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946E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单体28米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7144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移动中自动进行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9379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武器间隔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3B5E1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释放时检查距离和视线；无施法条，不能被专用打断，缴械和硬控制可阻止。</w:t>
            </w:r>
          </w:p>
        </w:tc>
      </w:tr>
      <w:tr w14:paraId="7321C39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B6FDA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瞄准射击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D634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D7E8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1.6秒物理准备，原地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F82F3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0837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造成高额伤害；可被专用打断、缴械、控制、移动和强制位移终止。</w:t>
            </w:r>
          </w:p>
        </w:tc>
      </w:tr>
      <w:tr w14:paraId="1F8B630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C11A9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奥术射击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CF0B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5831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AEBB1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6AB8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造成中等奥术伤害，可移动使用。</w:t>
            </w:r>
          </w:p>
        </w:tc>
      </w:tr>
      <w:tr w14:paraId="389F1C2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45ED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震荡射击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A99FE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B72EE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D0BCD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5099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减速40%，持续5秒。</w:t>
            </w:r>
          </w:p>
        </w:tc>
      </w:tr>
      <w:tr w14:paraId="10E6881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DA4C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冰冻陷阱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29FDC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地面20米，触发半径1.5米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DF37B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0.4秒投掷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F0E73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E9BED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0.8秒后布置完成；首个敌人迷惑3秒，受到伤害后解除。</w:t>
            </w:r>
          </w:p>
        </w:tc>
      </w:tr>
      <w:tr w14:paraId="56AE3F7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06149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照明弹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470E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地面30米，半径6米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05AF5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5AAD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84E7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区域持续8秒，揭露潜行和隐身单位。</w:t>
            </w:r>
          </w:p>
        </w:tc>
      </w:tr>
      <w:tr w14:paraId="0C017F4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83319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逃脱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E99B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自身向后6米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99C8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2DC4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FC6581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向角色背后跃出并解除普通减速；开始后方向固定。</w:t>
            </w:r>
          </w:p>
        </w:tc>
      </w:tr>
      <w:tr w14:paraId="783F739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5CB9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反制射击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65BF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7D7F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BCB3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18秒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067C0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打断法术或射击准备；魔法锁定3秒，物理射击只取消本次动作。</w:t>
            </w:r>
          </w:p>
        </w:tc>
      </w:tr>
      <w:tr w14:paraId="798E47D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0CA7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振奋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E36EF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B45A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CBCEB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075B2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恢复25%最大生命，受到竞技场战斗抑制影响。</w:t>
            </w:r>
          </w:p>
        </w:tc>
      </w:tr>
      <w:tr w14:paraId="7AC231E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7A53C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灵龟守护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AAA3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91D43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C15C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195C2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4秒内减伤35%并偏转正面投射物；期间不能攻击或射击。</w:t>
            </w:r>
          </w:p>
        </w:tc>
      </w:tr>
    </w:tbl>
    <w:p w14:paraId="7535255E">
      <w:pPr>
        <w:spacing w:after="20"/>
        <w:rPr>
          <w:rFonts w:hint="eastAsia" w:ascii="微软雅黑" w:hAnsi="微软雅黑" w:eastAsia="微软雅黑" w:cs="微软雅黑"/>
        </w:rPr>
      </w:pPr>
    </w:p>
    <w:p w14:paraId="3E3B81E6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猎人武器方案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1BAC34B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7D8D1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331D6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9F668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04BB1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12099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66FD33D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6A47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短弓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CF0CF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75%/箭，1.35秒，28米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85F7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射速快，可全速移动射击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E0B496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单发低，射程短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0091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奥术射击冷却略短</w:t>
            </w:r>
          </w:p>
        </w:tc>
      </w:tr>
      <w:tr w14:paraId="648ACE7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E6C0E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长弓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9E3D92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140%/箭，2.2秒，35米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F1B17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射程和单发最高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94D8D2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攻速慢；重型射击需站定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984F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瞄准射击伤害+15%</w:t>
            </w:r>
          </w:p>
        </w:tc>
      </w:tr>
      <w:tr w14:paraId="56D1815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D563C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重弩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B905D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165%/发，2.6秒，32米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A5A3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穿甲和冲击高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57CB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每发前有1秒装填；移动会中断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1AED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获得穿透重弩箭</w:t>
            </w:r>
          </w:p>
        </w:tc>
      </w:tr>
    </w:tbl>
    <w:p w14:paraId="5F0C86B8">
      <w:pPr>
        <w:spacing w:after="20"/>
        <w:rPr>
          <w:rFonts w:hint="eastAsia" w:ascii="微软雅黑" w:hAnsi="微软雅黑" w:eastAsia="微软雅黑" w:cs="微软雅黑"/>
        </w:rPr>
      </w:pPr>
    </w:p>
    <w:p w14:paraId="171AE26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9.6 法师</w:t>
      </w:r>
    </w:p>
    <w:p w14:paraId="79B4629A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定位：远程控制、元素爆发、区域封锁。基础生命：900。资源：法力。默认装备：双手法杖；32米；约2秒一次低伤害法术弹。</w:t>
      </w:r>
    </w:p>
    <w:p w14:paraId="1D5FFF89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优势：控制、爆发、位移、地面区域。弱点：生命低、读条容易被打断、被贴身压力大。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31D5311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79480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E3DB3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0BF13D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A18B4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4A5F6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6E64066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79CC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寒冰箭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E3CE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单体32米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36488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1.4秒冰霜读条，原地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34F5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无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5C7C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造成伤害并减速30%，持续3秒。</w:t>
            </w:r>
          </w:p>
        </w:tc>
      </w:tr>
      <w:tr w14:paraId="1412490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4EC7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火焰冲击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B4EB9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0B65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A43F9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12E8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造成中等火焰伤害，可移动使用。</w:t>
            </w:r>
          </w:p>
        </w:tc>
      </w:tr>
      <w:tr w14:paraId="32DF1C2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BED4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变形术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359CE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F0C36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1.5秒奥术读条，原地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F42E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1F99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迷惑目标4秒，受伤解除，受控制递减。</w:t>
            </w:r>
          </w:p>
        </w:tc>
      </w:tr>
      <w:tr w14:paraId="7592D92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24A5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冰霜新星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EE1B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自身半径5米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C01F5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8472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18秒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41B5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定身附近敌人2秒；受到较高伤害后解除。</w:t>
            </w:r>
          </w:p>
        </w:tc>
      </w:tr>
      <w:tr w14:paraId="3256602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655F2E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闪现术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2D16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方向8米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9AC9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BC97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F539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解除定身并向角色面向移动；不能穿墙或越过非法高差。</w:t>
            </w:r>
          </w:p>
        </w:tc>
      </w:tr>
      <w:tr w14:paraId="3B9E026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E7FF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法术反制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174E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C608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A738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C93A4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打断并锁定魔法学派4秒；可取消物理射击准备但不锁武器。</w:t>
            </w:r>
          </w:p>
        </w:tc>
      </w:tr>
      <w:tr w14:paraId="23DF206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D665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寒冰护盾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5D3E5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5B10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4994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A7DBD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获得持续8秒的吸收护盾。</w:t>
            </w:r>
          </w:p>
        </w:tc>
      </w:tr>
      <w:tr w14:paraId="231C1F9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53A4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寒冰屏障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0D6A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0E1C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64FF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90秒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9064E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4秒完全免疫但不能行动；使用时掉旗，可被群体驱散。</w:t>
            </w:r>
          </w:p>
        </w:tc>
      </w:tr>
      <w:tr w14:paraId="71532B6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5BD9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暴风雪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69ED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地面30米，半径6米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2E7F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0.8秒读条+4秒引导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410D6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11C8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持续造成寒冰伤害和减速；移动、打断或控制会停止剩余引导。</w:t>
            </w:r>
          </w:p>
        </w:tc>
      </w:tr>
      <w:tr w14:paraId="0243CF3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D15A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陨石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7C6FE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地面30米，半径5米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628B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1秒火焰读条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B8872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CCC06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1.5秒后落地造成高额范围伤害；落点和倒计时全程显示。</w:t>
            </w:r>
          </w:p>
        </w:tc>
      </w:tr>
    </w:tbl>
    <w:p w14:paraId="694EC16D">
      <w:pPr>
        <w:spacing w:after="20"/>
        <w:rPr>
          <w:rFonts w:hint="eastAsia" w:ascii="微软雅黑" w:hAnsi="微软雅黑" w:eastAsia="微软雅黑" w:cs="微软雅黑"/>
        </w:rPr>
      </w:pPr>
    </w:p>
    <w:p w14:paraId="30E32D05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法师武器方案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6BBA242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E0B2D1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099C1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B9E60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A96D6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17B45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797E0C2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7F080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双手法杖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22CB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120%法术弹，2秒，32米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5E3C0F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法术伤害+12%，范围能力强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4652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读条时间+10%，物理防御低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5294E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强化暴风雪/陨石</w:t>
            </w:r>
          </w:p>
        </w:tc>
      </w:tr>
      <w:tr w14:paraId="1E8A552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12AA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魔杖+法球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8D0F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70%法术弹，1.2秒，28米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805A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读条时间-12%，资源循环快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A790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伤害-8%，范围较小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7A88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火焰冲击更频繁</w:t>
            </w:r>
          </w:p>
        </w:tc>
      </w:tr>
      <w:tr w14:paraId="111C436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4A89B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法刃+元素焦点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FD7F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85%近战，1.5秒，2.8米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AAE3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瞬发技能+15%，自保提高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FC68D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远程技能最大距离-20%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87E584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获得近身元素斩</w:t>
            </w:r>
          </w:p>
        </w:tc>
      </w:tr>
    </w:tbl>
    <w:p w14:paraId="5B91E004">
      <w:pPr>
        <w:spacing w:after="20"/>
        <w:rPr>
          <w:rFonts w:hint="eastAsia" w:ascii="微软雅黑" w:hAnsi="微软雅黑" w:eastAsia="微软雅黑" w:cs="微软雅黑"/>
        </w:rPr>
      </w:pPr>
    </w:p>
    <w:p w14:paraId="33B580B0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9.7 牧师</w:t>
      </w:r>
    </w:p>
    <w:p w14:paraId="432A8C53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定位：主治疗、护盾、驱散、恐惧与外部减伤。基础生命：900。资源：法力。默认装备：双手法杖；30米；约2秒一次低伤害圣光弹。</w:t>
      </w:r>
    </w:p>
    <w:p w14:paraId="5DF2C1E7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优势：单体保护、驱散、团队减伤、拉回队友。弱点：被打断后治疗窗口明显、机动一般、持续被贴身时脆弱。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0C067D2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5637C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45FA5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9E214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310F2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C6AAE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3F95D46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821D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惩击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A5EB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02E61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1.2秒神圣读条，原地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E52F1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无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99B33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造成基础神圣伤害。</w:t>
            </w:r>
          </w:p>
        </w:tc>
      </w:tr>
      <w:tr w14:paraId="06AF3A7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0921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快速治疗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6228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3831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1.1秒神圣读条，原地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58851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D372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恢复大量生命；可被打断。</w:t>
            </w:r>
          </w:p>
        </w:tc>
      </w:tr>
      <w:tr w14:paraId="22AF2B3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ECD2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恢复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C5A2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39986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98E0D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17A0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6秒内持续恢复生命。</w:t>
            </w:r>
          </w:p>
        </w:tc>
      </w:tr>
      <w:tr w14:paraId="7A2BCC3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5FAD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真言术：盾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180D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EAC2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F0BE9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6E9AE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提供持续6秒的吸收护盾。</w:t>
            </w:r>
          </w:p>
        </w:tc>
      </w:tr>
      <w:tr w14:paraId="16F0FE0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FE036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驱散魔法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9616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30米直接目标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60D3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E84D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2485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移除友方一个可驱散魔法负面，或敌方一个可驱散增益。</w:t>
            </w:r>
          </w:p>
        </w:tc>
      </w:tr>
      <w:tr w14:paraId="33E0E44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8F5A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心灵尖啸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183004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自身半径6米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A45F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D93FB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9CB4F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恐惧附近敌人2.5秒，受到较高伤害可解除。</w:t>
            </w:r>
          </w:p>
        </w:tc>
      </w:tr>
      <w:tr w14:paraId="3B8A338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4037E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沉默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AF5FC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92FEA4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BC5970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299A7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停止当前魔法施法并沉默3秒；不阻止物理射击和纯武器技能。</w:t>
            </w:r>
          </w:p>
        </w:tc>
      </w:tr>
      <w:tr w14:paraId="16414CD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247B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信仰飞跃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9E9A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友方25米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DBA2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C71AF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B2095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把友方拉到自己附近合法位置；不能穿墙或拉入复活区。</w:t>
            </w:r>
          </w:p>
        </w:tc>
      </w:tr>
      <w:tr w14:paraId="4C5615C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4BAF3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痛苦压制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F90F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7E71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AC70B6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54C6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5秒内受到伤害降低40%。</w:t>
            </w:r>
          </w:p>
        </w:tc>
      </w:tr>
      <w:tr w14:paraId="03BA2D3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87A06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群体驱散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70610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地面30米，半径7米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E7EA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1.5秒神圣读条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3E26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81B51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对范围内最多5个单位各移除一个强力魔法效果，可解除部分完全免疫。</w:t>
            </w:r>
          </w:p>
        </w:tc>
      </w:tr>
    </w:tbl>
    <w:p w14:paraId="75C0D07E">
      <w:pPr>
        <w:spacing w:after="20"/>
        <w:rPr>
          <w:rFonts w:hint="eastAsia" w:ascii="微软雅黑" w:hAnsi="微软雅黑" w:eastAsia="微软雅黑" w:cs="微软雅黑"/>
        </w:rPr>
      </w:pPr>
    </w:p>
    <w:p w14:paraId="27563985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牧师武器方案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46E7366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F1863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EAA25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D5CEC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A54E6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1F37D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0602D05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2ED6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双手法杖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E02C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50%圣光弹，2秒，30米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5C46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群体治疗+12%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4435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读条时间+8%，自保一般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48A08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强化群体治疗与护盾</w:t>
            </w:r>
          </w:p>
        </w:tc>
      </w:tr>
      <w:tr w14:paraId="61FA830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85F35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权杖+圣典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A9BF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45%圣光弹，1.5秒，25米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E3E8B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单体治疗读条-15%，驱散效率高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0509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范围治疗-10%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D794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快速治疗与驱散强化</w:t>
            </w:r>
          </w:p>
        </w:tc>
      </w:tr>
      <w:tr w14:paraId="0A83517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761A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魔杖+圣物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7129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60%暗影弹，1.2秒，28米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2B93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攻击和控制+12%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E600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治疗与护盾-10%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42DB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获得进攻型精神冲击</w:t>
            </w:r>
          </w:p>
        </w:tc>
      </w:tr>
    </w:tbl>
    <w:p w14:paraId="2BC523F0">
      <w:pPr>
        <w:spacing w:after="20"/>
        <w:rPr>
          <w:rFonts w:hint="eastAsia" w:ascii="微软雅黑" w:hAnsi="微软雅黑" w:eastAsia="微软雅黑" w:cs="微软雅黑"/>
        </w:rPr>
      </w:pPr>
    </w:p>
    <w:p w14:paraId="337C64F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9.8 德鲁伊</w:t>
      </w:r>
    </w:p>
    <w:p w14:paraId="20D831E1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定位：形态切换、持续治疗、定身控制、高机动旗手。基础生命：1050。资源：法力；形态下使用能量或怒气。默认装备：自然法杖；28米；约1.8秒一次自然法术弹。</w:t>
      </w:r>
    </w:p>
    <w:p w14:paraId="0DCFCF6F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优势：机动、持续恢复、形态适应、旗手生存。弱点：爆发依赖形态和站位、核心控制有读条、频繁切换需要判断。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63228FF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B575D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0460E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瞄准/范围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34913E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施放</w:t>
            </w:r>
          </w:p>
        </w:tc>
        <w:tc>
          <w:tcPr>
            <w:tcW w:w="93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8E896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冷却</w:t>
            </w:r>
          </w:p>
        </w:tc>
        <w:tc>
          <w:tcPr>
            <w:tcW w:w="3671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39B35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规则与反制</w:t>
            </w:r>
          </w:p>
        </w:tc>
      </w:tr>
      <w:tr w14:paraId="18D44A3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C16B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月火术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89AD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64AD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B835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2633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造成初始伤害并附加持续伤害。</w:t>
            </w:r>
          </w:p>
        </w:tc>
      </w:tr>
      <w:tr w14:paraId="3F5159A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AF384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愈合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862BC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694C3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1.3秒自然读条，原地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577C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7A51E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立即治疗并附加短持续治疗。</w:t>
            </w:r>
          </w:p>
        </w:tc>
      </w:tr>
      <w:tr w14:paraId="0ADBA56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996A9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回春术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33F01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友方30米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BAEAA0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AF0D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1116F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6秒内持续治疗。</w:t>
            </w:r>
          </w:p>
        </w:tc>
      </w:tr>
      <w:tr w14:paraId="6EB072B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04E7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纠缠根须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D948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单体30米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FA920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1.3秒自然读条，原地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FCA9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FB3C43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定身3秒，受到较高伤害后解除。</w:t>
            </w:r>
          </w:p>
        </w:tc>
      </w:tr>
      <w:tr w14:paraId="71A6B06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EF4DA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旋风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65AA5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单体25米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B24D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1.5秒自然读条，原地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B86E6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25秒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BCCC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目标2.5秒内无法行动也无法被攻击或治疗，受递减。</w:t>
            </w:r>
          </w:p>
        </w:tc>
      </w:tr>
      <w:tr w14:paraId="7D8EAB8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36495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迎头痛击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07C5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单体13米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40C1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瞬发，脱离公共冷却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FD6F8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15秒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ED594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向目标短距离冲锋并打断，魔法学派锁定3秒。</w:t>
            </w:r>
          </w:p>
        </w:tc>
      </w:tr>
      <w:tr w14:paraId="04F6148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0701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树皮术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E99B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23CB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瞬发，可在昏迷中使用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070E6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30秒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948337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4秒内受到伤害降低25%。</w:t>
            </w:r>
          </w:p>
        </w:tc>
      </w:tr>
      <w:tr w14:paraId="0C43A34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5659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熊形态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14E1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9E52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9A6AE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1秒公共冷却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7E0D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最大生命提高20%、承伤降低，伤害降低20%；可携带旗帜。</w:t>
            </w:r>
          </w:p>
        </w:tc>
      </w:tr>
      <w:tr w14:paraId="3B34AF6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7C32E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猎豹形态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586F4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F7FB4C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40F72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1秒公共冷却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2DD8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移动提高15%，脱战可潜行；携旗时不能潜行。</w:t>
            </w:r>
          </w:p>
        </w:tc>
      </w:tr>
      <w:tr w14:paraId="0A68E4C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BFA92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野性冲锋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EE9A1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形态相关10米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CA90A2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B8AF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20秒</w:t>
            </w:r>
          </w:p>
        </w:tc>
        <w:tc>
          <w:tcPr>
            <w:tcW w:w="3671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07DE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熊形态冲向敌人，猎豹形态跃向目标，人形向友方移动；必须落在合法位置。</w:t>
            </w:r>
          </w:p>
        </w:tc>
      </w:tr>
      <w:tr w14:paraId="445ADAE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FB162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群奔咆哮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DAFE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自身半径10米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8F5C8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瞬发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9BC40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60秒</w:t>
            </w:r>
          </w:p>
        </w:tc>
        <w:tc>
          <w:tcPr>
            <w:tcW w:w="3671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5DE3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附近友方移动速度提高25%，持续5秒；旗手自身最多获得10%。</w:t>
            </w:r>
          </w:p>
        </w:tc>
      </w:tr>
    </w:tbl>
    <w:p w14:paraId="505D59BC">
      <w:pPr>
        <w:spacing w:after="20"/>
        <w:rPr>
          <w:rFonts w:hint="eastAsia" w:ascii="微软雅黑" w:hAnsi="微软雅黑" w:eastAsia="微软雅黑" w:cs="微软雅黑"/>
        </w:rPr>
      </w:pPr>
    </w:p>
    <w:p w14:paraId="23A8AE00">
      <w:pPr>
        <w:pStyle w:val="5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德鲁伊武器方案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48E27B8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61A4DE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782F1E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基础攻击</w:t>
            </w:r>
          </w:p>
        </w:tc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CC352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187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B2913F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w="266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ECF48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技能变化</w:t>
            </w:r>
          </w:p>
        </w:tc>
      </w:tr>
      <w:tr w14:paraId="2CF79BA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60D93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自然法杖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A6025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55%自然弹，1.8秒，28米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232C8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治疗和控制+10%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1781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动物形态伤害-10%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10FF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强化愈合与根须</w:t>
            </w:r>
          </w:p>
        </w:tc>
      </w:tr>
      <w:tr w14:paraId="67AE944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257BE9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长柄战刃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0532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120%/击，2.1秒，3.6米</w:t>
            </w:r>
          </w:p>
        </w:tc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36DC1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动物形态伤害+15%，近战范围较长</w:t>
            </w:r>
          </w:p>
        </w:tc>
        <w:tc>
          <w:tcPr>
            <w:tcW w:w="187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5FE4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治疗-12%，攻速慢</w:t>
            </w:r>
          </w:p>
        </w:tc>
        <w:tc>
          <w:tcPr>
            <w:tcW w:w="266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8E5D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强化熊/猎豹攻击</w:t>
            </w:r>
          </w:p>
        </w:tc>
      </w:tr>
      <w:tr w14:paraId="3050435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052BC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单手锤+自然图腾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7B9E2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85%/击，1.6秒，2.8米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0805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控制与团队辅助更强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DFC7B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没有高爆发，防御一般</w:t>
            </w:r>
          </w:p>
        </w:tc>
        <w:tc>
          <w:tcPr>
            <w:tcW w:w="2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12B9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群奔与树皮效果略强</w:t>
            </w:r>
          </w:p>
        </w:tc>
      </w:tr>
    </w:tbl>
    <w:p w14:paraId="4DFEC581">
      <w:pPr>
        <w:spacing w:after="20"/>
        <w:rPr>
          <w:rFonts w:hint="eastAsia" w:ascii="微软雅黑" w:hAnsi="微软雅黑" w:eastAsia="微软雅黑" w:cs="微软雅黑"/>
        </w:rPr>
      </w:pPr>
    </w:p>
    <w:p w14:paraId="29CCA29E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竞技场临时武器、护甲与增益系统</w:t>
      </w:r>
    </w:p>
    <w:p w14:paraId="4B43E24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规则预设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122F0FA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4CBC1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预设</w:t>
            </w:r>
          </w:p>
        </w:tc>
        <w:tc>
          <w:tcPr>
            <w:tcW w:w="316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94374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装备掉落</w:t>
            </w:r>
          </w:p>
        </w:tc>
        <w:tc>
          <w:tcPr>
            <w:tcW w:w="30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2C21A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适用场景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EAB38C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胜利条件</w:t>
            </w:r>
          </w:p>
        </w:tc>
      </w:tr>
      <w:tr w14:paraId="04A8DD4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12A9A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经典竞技场</w:t>
            </w:r>
          </w:p>
        </w:tc>
        <w:tc>
          <w:tcPr>
            <w:tcW w:w="316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4357B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关闭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09456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纯职业操作、排练与传统竞技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E7C62A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消灭全部敌人</w:t>
            </w:r>
          </w:p>
        </w:tc>
      </w:tr>
      <w:tr w14:paraId="13B4D38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26AD8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武装竞技场</w:t>
            </w:r>
          </w:p>
        </w:tc>
        <w:tc>
          <w:tcPr>
            <w:tcW w:w="316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0B6077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开启职业武器、护甲和增益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A877F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资源争夺、临场构筑与换装反制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DD68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仍为消灭全部敌人</w:t>
            </w:r>
          </w:p>
        </w:tc>
      </w:tr>
    </w:tbl>
    <w:p w14:paraId="367D12A9">
      <w:pPr>
        <w:spacing w:after="20"/>
        <w:rPr>
          <w:rFonts w:hint="eastAsia" w:ascii="微软雅黑" w:hAnsi="微软雅黑" w:eastAsia="微软雅黑" w:cs="微软雅黑"/>
        </w:rPr>
      </w:pPr>
    </w:p>
    <w:p w14:paraId="2B8495C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职业锁定</w:t>
      </w:r>
    </w:p>
    <w:p w14:paraId="62D851F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武器和护甲带有职业归属，只能由对应职业拾取；不允许跨职业使用。</w:t>
      </w:r>
    </w:p>
    <w:p w14:paraId="57E5B45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不符合职业的玩家能看到掉落物和所属职业，但交互时提示“职业不匹配”，物品不会消失。</w:t>
      </w:r>
    </w:p>
    <w:p w14:paraId="29C98ED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同一职业有多名玩家时，谁先完成拾取谁获得。</w:t>
      </w:r>
    </w:p>
    <w:p w14:paraId="4A7B5CD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宠物、召唤物和幻象不能拾取、占用或阻挡道具。</w:t>
      </w:r>
    </w:p>
    <w:p w14:paraId="7A98CE9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10.3 掉落类型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AA5C6B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90DBA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208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561E2E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进入位置</w:t>
            </w:r>
          </w:p>
        </w:tc>
        <w:tc>
          <w:tcPr>
            <w:tcW w:w="417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3B0883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主要影响</w:t>
            </w:r>
          </w:p>
        </w:tc>
        <w:tc>
          <w:tcPr>
            <w:tcW w:w="18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49EFA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是否职业专属</w:t>
            </w:r>
          </w:p>
        </w:tc>
      </w:tr>
      <w:tr w14:paraId="7CB2960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D8A9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武器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6112C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战场武器栏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21556C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普通攻击间隔、单击伤害、距离、格挡、资源获取及1-2个武器技能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7063B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是</w:t>
            </w:r>
          </w:p>
        </w:tc>
      </w:tr>
      <w:tr w14:paraId="5505CD4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2FDFB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护甲方案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C4B4C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战场护甲栏</w:t>
            </w:r>
          </w:p>
        </w:tc>
        <w:tc>
          <w:tcPr>
            <w:tcW w:w="41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BB80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防御、移动、抗法、抗控或进攻倾向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A937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是</w:t>
            </w:r>
          </w:p>
        </w:tc>
      </w:tr>
      <w:tr w14:paraId="235DC92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5F36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主动增益道具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B70A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战场道具栏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651B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短时加速、护盾、有限治疗、资源恢复、侦测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0A0EF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通常否</w:t>
            </w:r>
          </w:p>
        </w:tc>
      </w:tr>
      <w:tr w14:paraId="7FE73B7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CC77C1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即时增益</w:t>
            </w:r>
          </w:p>
        </w:tc>
        <w:tc>
          <w:tcPr>
            <w:tcW w:w="208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555B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状态栏</w:t>
            </w:r>
          </w:p>
        </w:tc>
        <w:tc>
          <w:tcPr>
            <w:tcW w:w="41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58912B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拾取后立即生效并显示持续时间</w:t>
            </w:r>
          </w:p>
        </w:tc>
        <w:tc>
          <w:tcPr>
            <w:tcW w:w="18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94CC6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通常否</w:t>
            </w:r>
          </w:p>
        </w:tc>
      </w:tr>
    </w:tbl>
    <w:p w14:paraId="264CB3A2">
      <w:pPr>
        <w:spacing w:after="20"/>
        <w:rPr>
          <w:rFonts w:hint="eastAsia" w:ascii="微软雅黑" w:hAnsi="微软雅黑" w:eastAsia="微软雅黑" w:cs="微软雅黑"/>
        </w:rPr>
      </w:pPr>
    </w:p>
    <w:p w14:paraId="07368FD6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10.4 刷新与争夺</w:t>
      </w:r>
    </w:p>
    <w:p w14:paraId="691E1C5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标准模式使用固定、可预测的补给点和倒计时；双方到达距离必须大体相等。</w:t>
      </w:r>
    </w:p>
    <w:p w14:paraId="2C024C0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中立军械箱被打开后，只向打开者显示其职业的三个横向选择：进攻、机动、防御。</w:t>
      </w:r>
    </w:p>
    <w:p w14:paraId="321C48C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实体掉落只从当前房间实际存在的职业池中生成，避免刷出无人可用装备。</w:t>
      </w:r>
    </w:p>
    <w:p w14:paraId="6C4F5A9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刷新前5秒显示小地图图标、地面光柱、文字和音效。</w:t>
      </w:r>
    </w:p>
    <w:p w14:paraId="2E851C4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2v2同一时间最多一个主要军械点；3v3可有一个中央军械点和轮换侧点；5v5可有中央与两侧多个战术点。</w:t>
      </w:r>
    </w:p>
    <w:p w14:paraId="68467EA1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10.5 拾取</w:t>
      </w:r>
    </w:p>
    <w:p w14:paraId="1BDFAF7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角色进入2.2米交互距离后按交互键，持续0.8秒完成拾取。</w:t>
      </w:r>
    </w:p>
    <w:p w14:paraId="45834C1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移动、硬控制、强制位移、死亡会中断；普通伤害不直接中断。</w:t>
      </w:r>
    </w:p>
    <w:p w14:paraId="0E86069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多人同时拾取只允许第一个完成者成功；其他人收到明确失败反馈。</w:t>
      </w:r>
    </w:p>
    <w:p w14:paraId="020E771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装备栏已满时先弹出对比，玩家选择替换对象或取消；取消后地面装备仍在。</w:t>
      </w:r>
    </w:p>
    <w:p w14:paraId="2229274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10.6 战场装备栏</w:t>
      </w:r>
    </w:p>
    <w:p w14:paraId="2138F68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始终保留1套不可删除的职业默认武器和默认护甲。</w:t>
      </w:r>
    </w:p>
    <w:p w14:paraId="2944C4D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最多携带2套临时武器、2套临时护甲和2个主动增益道具。</w:t>
      </w:r>
    </w:p>
    <w:p w14:paraId="6F0914B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界面显示当前使用装备、备用装备、主要优势、主要代价、改变的技能和换装倒计时。</w:t>
      </w:r>
    </w:p>
    <w:p w14:paraId="547717D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敌人可以看到角色当前手持武器、护甲类型图标和换装动作，但不能查看其备用装备。</w:t>
      </w:r>
    </w:p>
    <w:p w14:paraId="675093B0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10.7 换装规则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02D0A81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5945A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w="115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35F00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时长</w:t>
            </w:r>
          </w:p>
        </w:tc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611DF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移动</w:t>
            </w:r>
          </w:p>
        </w:tc>
        <w:tc>
          <w:tcPr>
            <w:tcW w:w="28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0904D2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中断条件</w:t>
            </w:r>
          </w:p>
        </w:tc>
        <w:tc>
          <w:tcPr>
            <w:tcW w:w="288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7A6AAE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禁止利用</w:t>
            </w:r>
          </w:p>
        </w:tc>
      </w:tr>
      <w:tr w14:paraId="319010A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1F62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切换武器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97EE8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0.8秒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A6DA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可缓慢移动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B8B03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硬控制、强制位移、死亡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DEF50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不能取消攻击后摇、刷新普通攻击或重置技能冷却</w:t>
            </w:r>
          </w:p>
        </w:tc>
      </w:tr>
      <w:tr w14:paraId="4A52785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2FBD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切换护甲</w:t>
            </w:r>
          </w:p>
        </w:tc>
        <w:tc>
          <w:tcPr>
            <w:tcW w:w="115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B9FB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2秒</w:t>
            </w:r>
          </w:p>
        </w:tc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63C51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必须原地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549B1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受到伤害、硬控制、强制位移、死亡</w:t>
            </w:r>
          </w:p>
        </w:tc>
        <w:tc>
          <w:tcPr>
            <w:tcW w:w="288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FB2C7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不能瞬间获得满额护盾或清除负面状态</w:t>
            </w:r>
          </w:p>
        </w:tc>
      </w:tr>
      <w:tr w14:paraId="12E135C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FE226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使用主动道具</w:t>
            </w:r>
          </w:p>
        </w:tc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150A8C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按道具定义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F8533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部分允许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069D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硬控制或移动视道具而定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00C1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不能提供完全无敌、复活或全冷却重置</w:t>
            </w:r>
          </w:p>
        </w:tc>
      </w:tr>
    </w:tbl>
    <w:p w14:paraId="205EAEB2">
      <w:pPr>
        <w:spacing w:after="20"/>
        <w:rPr>
          <w:rFonts w:hint="eastAsia" w:ascii="微软雅黑" w:hAnsi="微软雅黑" w:eastAsia="微软雅黑" w:cs="微软雅黑"/>
        </w:rPr>
      </w:pPr>
    </w:p>
    <w:p w14:paraId="785F0047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10.8 护甲横向方案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7A37DC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9AD8A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护甲方案</w:t>
            </w:r>
          </w:p>
        </w:tc>
        <w:tc>
          <w:tcPr>
            <w:tcW w:w="396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6C591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w="410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3FC02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</w:tr>
      <w:tr w14:paraId="193991F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9A98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进攻型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FF81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攻击/法术/资源效率提高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5568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防御或受到治疗降低</w:t>
            </w:r>
          </w:p>
        </w:tc>
      </w:tr>
      <w:tr w14:paraId="0AC9D1A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D044E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守护型</w:t>
            </w:r>
          </w:p>
        </w:tc>
        <w:tc>
          <w:tcPr>
            <w:tcW w:w="39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18463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物理防御和爆发承受提高</w:t>
            </w:r>
          </w:p>
        </w:tc>
        <w:tc>
          <w:tcPr>
            <w:tcW w:w="41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62BB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移动、攻击或施法速度降低</w:t>
            </w:r>
          </w:p>
        </w:tc>
      </w:tr>
      <w:tr w14:paraId="7439A4F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B62F0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机动型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06CB6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移动和追击提高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862ED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基础防御、击退抵抗降低</w:t>
            </w:r>
          </w:p>
        </w:tc>
      </w:tr>
      <w:tr w14:paraId="5C992FA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A72A2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抗法型</w:t>
            </w:r>
          </w:p>
        </w:tc>
        <w:tc>
          <w:tcPr>
            <w:tcW w:w="39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65CC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法术伤害和魔法控制承受降低</w:t>
            </w:r>
          </w:p>
        </w:tc>
        <w:tc>
          <w:tcPr>
            <w:tcW w:w="41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0E9B5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物理防御降低</w:t>
            </w:r>
          </w:p>
        </w:tc>
      </w:tr>
      <w:tr w14:paraId="3B3CFD0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BB8B2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抗控型</w:t>
            </w:r>
          </w:p>
        </w:tc>
        <w:tc>
          <w:tcPr>
            <w:tcW w:w="39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AA36F3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控制持续时间和击退距离降低</w:t>
            </w:r>
          </w:p>
        </w:tc>
        <w:tc>
          <w:tcPr>
            <w:tcW w:w="41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DFDB3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输出、治疗或资源效率降低</w:t>
            </w:r>
          </w:p>
        </w:tc>
      </w:tr>
    </w:tbl>
    <w:p w14:paraId="0975D7A9">
      <w:pPr>
        <w:spacing w:after="20"/>
        <w:rPr>
          <w:rFonts w:hint="eastAsia" w:ascii="微软雅黑" w:hAnsi="微软雅黑" w:eastAsia="微软雅黑" w:cs="微软雅黑"/>
        </w:rPr>
      </w:pPr>
    </w:p>
    <w:p w14:paraId="34158A0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10.9 增益道具限制</w:t>
      </w:r>
    </w:p>
    <w:p w14:paraId="76F266E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允许：短时加速、有限护盾、有限生命恢复、有限职业资源恢复、短时抗控、侦测潜行。</w:t>
      </w:r>
    </w:p>
    <w:p w14:paraId="38332B9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禁止：完全无敌、直接复活、恢复全部生命、重置全部技能、永久潜行、直接传送到敌人身后、直接秒杀。</w:t>
      </w:r>
    </w:p>
    <w:p w14:paraId="05CCABB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治疗道具受到竞技场战斗抑制；同类增益不能无限叠加。</w:t>
      </w:r>
    </w:p>
    <w:p w14:paraId="3754C98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10.10 死亡与回合重置</w:t>
      </w:r>
    </w:p>
    <w:p w14:paraId="5877448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标准武装竞技场中，玩家死亡后临时装备随该玩家失效，不掉给敌人，避免滚雪球。</w:t>
      </w:r>
    </w:p>
    <w:p w14:paraId="7FB8BD7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自定义房间可开启“死亡掉落”，但只有对应职业能拾取，默认装备永不掉落。</w:t>
      </w:r>
    </w:p>
    <w:p w14:paraId="6C164EA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回合结束后全部临时武器、护甲、道具和增益清除，下一回合恢复默认装备。</w:t>
      </w:r>
    </w:p>
    <w:p w14:paraId="42FCD570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2v2/3v3/5v5竞技场规则与地图</w:t>
      </w:r>
    </w:p>
    <w:p w14:paraId="7F6D28A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比赛流程</w:t>
      </w:r>
    </w:p>
    <w:p w14:paraId="03F7E0E5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双方进入独立准备区，准备15至20秒。</w:t>
      </w:r>
    </w:p>
    <w:p w14:paraId="372D33A0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准备区内可调整镜头、按键和观察己方阵容，但不能提前放置影响开局的技能。</w:t>
      </w:r>
    </w:p>
    <w:p w14:paraId="43333278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双方大门同时开启，计时开始。</w:t>
      </w:r>
    </w:p>
    <w:p w14:paraId="645A9BE8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玩家通过目标选择、控制、打断、换装和地图掩体进行战斗。</w:t>
      </w:r>
    </w:p>
    <w:p w14:paraId="7989CF6C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一方全部玩家死亡，回合结束。</w:t>
      </w:r>
    </w:p>
    <w:p w14:paraId="0AB3902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地图尺寸与遮挡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FB4E71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C1FA40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w="302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A9355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移动尺度</w:t>
            </w:r>
          </w:p>
        </w:tc>
        <w:tc>
          <w:tcPr>
            <w:tcW w:w="2015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85948E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掩体</w:t>
            </w:r>
          </w:p>
        </w:tc>
        <w:tc>
          <w:tcPr>
            <w:tcW w:w="360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2243A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设计重点</w:t>
            </w:r>
          </w:p>
        </w:tc>
      </w:tr>
      <w:tr w14:paraId="0E09709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A2928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2v2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098F40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出生点至中央5-7秒；横穿12-16秒</w:t>
            </w:r>
          </w:p>
        </w:tc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7E0A7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2-3个主要掩体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158C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个人操作、控制和柱体视线</w:t>
            </w:r>
          </w:p>
        </w:tc>
      </w:tr>
      <w:tr w14:paraId="16329F5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F339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3v3</w:t>
            </w:r>
          </w:p>
        </w:tc>
        <w:tc>
          <w:tcPr>
            <w:tcW w:w="302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E61C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至中央7-9秒；横穿18-22秒</w:t>
            </w:r>
          </w:p>
        </w:tc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D54E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3-4个主要掩体</w:t>
            </w:r>
          </w:p>
        </w:tc>
        <w:tc>
          <w:tcPr>
            <w:tcW w:w="360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88A1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标准集火、转火和治疗站位</w:t>
            </w:r>
          </w:p>
        </w:tc>
      </w:tr>
      <w:tr w14:paraId="4125A66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3B76B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5v5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E3825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至中央9-12秒；横穿24-30秒</w:t>
            </w:r>
          </w:p>
        </w:tc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E1A52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4-6个主要掩体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47A3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群体控制、前后排与资源争夺</w:t>
            </w:r>
          </w:p>
        </w:tc>
      </w:tr>
    </w:tbl>
    <w:p w14:paraId="10591AE7">
      <w:pPr>
        <w:spacing w:after="20"/>
        <w:rPr>
          <w:rFonts w:hint="eastAsia" w:ascii="微软雅黑" w:hAnsi="微软雅黑" w:eastAsia="微软雅黑" w:cs="微软雅黑"/>
        </w:rPr>
      </w:pPr>
    </w:p>
    <w:p w14:paraId="6EEAB627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11.3 地图公平约束</w:t>
      </w:r>
    </w:p>
    <w:p w14:paraId="53219D7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双方出生点到中央与主要补给点的距离基本一致。</w:t>
      </w:r>
    </w:p>
    <w:p w14:paraId="6A0E2AA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柱子和墙体提供视线博弈，但不能形成无限绕柱或永久安全点。</w:t>
      </w:r>
    </w:p>
    <w:p w14:paraId="6332A43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不设置只有特定位移职业才能到达的高台。</w:t>
      </w:r>
    </w:p>
    <w:p w14:paraId="1A57F6B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玩家不能重新进入准备区躲避；地图边界和观众席不可进入。</w:t>
      </w:r>
    </w:p>
    <w:p w14:paraId="1DDFFB7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标准竞技场不设置随机高强度增益；临时武装刷新可预测。</w:t>
      </w:r>
    </w:p>
    <w:p w14:paraId="1830D41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11.4 无复活与观战</w:t>
      </w:r>
    </w:p>
    <w:p w14:paraId="208949E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当前回合死亡后不能普通复活、跑尸或被队友战斗复活。</w:t>
      </w:r>
    </w:p>
    <w:p w14:paraId="41BCBC2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死亡玩家只能跟随己方存活玩家，不能查看未被己方发现的潜行目标。</w:t>
      </w:r>
    </w:p>
    <w:p w14:paraId="0E4821F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假死、免死和临死形态必须与真实死亡明确区分，系统只在最终死亡时减少存活人数。</w:t>
      </w:r>
    </w:p>
    <w:p w14:paraId="22D7204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11.5 断线与退出</w:t>
      </w:r>
    </w:p>
    <w:p w14:paraId="56A07F7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战斗中断线的角色停留原地并可被攻击，不获得无敌。</w:t>
      </w:r>
    </w:p>
    <w:p w14:paraId="165227A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短时间重连后恢复控制；超时后按淘汰处理，标准比赛不由机器人接管。</w:t>
      </w:r>
    </w:p>
    <w:p w14:paraId="0B4922E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主动退出立即按淘汰处理，不能通过退出规避死亡统计。</w:t>
      </w:r>
    </w:p>
    <w:p w14:paraId="3DF55908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6v6/8v8/12v12夺旗战场规则与地图</w:t>
      </w:r>
    </w:p>
    <w:p w14:paraId="6B8EED4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12.1 夺旗流程</w:t>
      </w:r>
    </w:p>
    <w:p w14:paraId="19483560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进入敌方基地。</w:t>
      </w:r>
    </w:p>
    <w:p w14:paraId="73B0218F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在2.2米交互距离内持续1.2秒拔起敌方旗帜。</w:t>
      </w:r>
    </w:p>
    <w:p w14:paraId="05948CA7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携带旗帜返回己方基地。</w:t>
      </w:r>
    </w:p>
    <w:p w14:paraId="7CE3F6FE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确保己方旗帜位于己方基地。</w:t>
      </w:r>
    </w:p>
    <w:p w14:paraId="453264DC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在交旗区域持续0.8秒完成交付并获得1分。</w:t>
      </w:r>
    </w:p>
    <w:p w14:paraId="35A641A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12.2 旗帜状态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4D3D0C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5579C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777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913EB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规则</w:t>
            </w:r>
          </w:p>
        </w:tc>
      </w:tr>
      <w:tr w14:paraId="099A8BE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E7CE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基地中</w:t>
            </w:r>
          </w:p>
        </w:tc>
        <w:tc>
          <w:tcPr>
            <w:tcW w:w="77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0C0201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可被敌方交互拔起</w:t>
            </w:r>
          </w:p>
        </w:tc>
      </w:tr>
      <w:tr w14:paraId="3F39FD1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18A035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拔取中</w:t>
            </w:r>
          </w:p>
        </w:tc>
        <w:tc>
          <w:tcPr>
            <w:tcW w:w="77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5B176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只有一名玩家可成功；移动或硬控制中断</w:t>
            </w:r>
          </w:p>
        </w:tc>
      </w:tr>
      <w:tr w14:paraId="70C1137C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915DC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携带中</w:t>
            </w:r>
          </w:p>
        </w:tc>
        <w:tc>
          <w:tcPr>
            <w:tcW w:w="77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941D1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旗手位置对双方持续可见</w:t>
            </w:r>
          </w:p>
        </w:tc>
      </w:tr>
      <w:tr w14:paraId="3F7B47A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271ED2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掉落</w:t>
            </w:r>
          </w:p>
        </w:tc>
        <w:tc>
          <w:tcPr>
            <w:tcW w:w="77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F11F0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原所属队伍可归还，抢旗队伍可重新拾取</w:t>
            </w:r>
          </w:p>
        </w:tc>
      </w:tr>
      <w:tr w14:paraId="54FDEE1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D91AE0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归还中</w:t>
            </w:r>
          </w:p>
        </w:tc>
        <w:tc>
          <w:tcPr>
            <w:tcW w:w="77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7E70A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持续0.6秒，硬控制或离开范围中断</w:t>
            </w:r>
          </w:p>
        </w:tc>
      </w:tr>
      <w:tr w14:paraId="60DCB7F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C582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交付中</w:t>
            </w:r>
          </w:p>
        </w:tc>
        <w:tc>
          <w:tcPr>
            <w:tcW w:w="777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9CDC00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持续0.8秒；己方旗帜必须持续在基地</w:t>
            </w:r>
          </w:p>
        </w:tc>
      </w:tr>
      <w:tr w14:paraId="6A467A8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AF908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重置中</w:t>
            </w:r>
          </w:p>
        </w:tc>
        <w:tc>
          <w:tcPr>
            <w:tcW w:w="777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C097C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得分或异常后返回基地</w:t>
            </w:r>
          </w:p>
        </w:tc>
      </w:tr>
    </w:tbl>
    <w:p w14:paraId="6BBDFC5C">
      <w:pPr>
        <w:spacing w:after="20"/>
        <w:rPr>
          <w:rFonts w:hint="eastAsia" w:ascii="微软雅黑" w:hAnsi="微软雅黑" w:eastAsia="微软雅黑" w:cs="微软雅黑"/>
        </w:rPr>
      </w:pPr>
    </w:p>
    <w:p w14:paraId="45B8212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12.3 旗手限制</w:t>
      </w:r>
    </w:p>
    <w:p w14:paraId="10DB8B6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旗手不能潜行、完全隐身、使用坐骑、飞行或跨越大段地图的传送。</w:t>
      </w:r>
    </w:p>
    <w:p w14:paraId="7178141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使用完全无敌、消失或潜行时先掉旗，再播放对应技能表现。</w:t>
      </w:r>
    </w:p>
    <w:p w14:paraId="44FB503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短距离冲锋、闪现和跳跃可以保留，但距离降低，不能穿墙或进入非法区域。</w:t>
      </w:r>
    </w:p>
    <w:p w14:paraId="1DB28CB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旗手移动加成存在总上限；德鲁伊熊形态可持旗，猎豹潜行不可持旗。</w:t>
      </w:r>
    </w:p>
    <w:p w14:paraId="1071D68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旗手断线、退出、掉出地图或进入非法区域时，旗帜落在最后合法位置；无法确定时直接回基地。</w:t>
      </w:r>
    </w:p>
    <w:p w14:paraId="7CDBABA3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12.4 同时持旗与防拖延</w:t>
      </w:r>
    </w:p>
    <w:p w14:paraId="64AC51A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双方可同时携带对方旗帜；己方旗帜不在基地时不能得分。</w:t>
      </w:r>
    </w:p>
    <w:p w14:paraId="3BE226B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同时持旗超过60秒后，双方旗手获得战场聚焦：每30秒受到伤害提高8%、受到治疗降低5%，最多5层。</w:t>
      </w:r>
    </w:p>
    <w:p w14:paraId="007F858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任意一面旗帜返回基地后停止继续叠加并逐步清除。</w:t>
      </w:r>
    </w:p>
    <w:p w14:paraId="0CF44853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12.5 地图结构</w:t>
      </w:r>
    </w:p>
    <w:p w14:paraId="711EC5D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两端对称基地、旗帜房、交旗区和复活区。</w:t>
      </w:r>
    </w:p>
    <w:p w14:paraId="3089873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中央开阔路线最短，适合大团战；侧翼路线掩体多，适合潜行和绕后；地下或室内路线狭窄，适合控制和近战。</w:t>
      </w:r>
    </w:p>
    <w:p w14:paraId="49CD2CB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每条主路线至少有两个出口，基地旗帜房至少有两个入口。</w:t>
      </w:r>
    </w:p>
    <w:p w14:paraId="3CBEC34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从己方基地到敌方旗帜房，在无战斗情况下约35至45秒。</w:t>
      </w:r>
    </w:p>
    <w:p w14:paraId="4CC55F4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复活区至少两个出口，敌人不能进入安全区域，也不能从复活区直接攻击旗帜房。</w:t>
      </w:r>
    </w:p>
    <w:p w14:paraId="4AA5F72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12.6 复活</w:t>
      </w:r>
    </w:p>
    <w:p w14:paraId="70EAF45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默认每12秒进行一次复活波次；加时赛调整为16秒。</w:t>
      </w:r>
    </w:p>
    <w:p w14:paraId="58CB631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复活后获得3秒保护，主动攻击、治疗或使用技能会提前结束。</w:t>
      </w:r>
    </w:p>
    <w:p w14:paraId="693EA25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复活保护不能用于直接完成拔旗或交旗。</w:t>
      </w:r>
    </w:p>
    <w:p w14:paraId="6A2F6772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人物素材、动画、移动物理与镜头表现</w:t>
      </w:r>
    </w:p>
    <w:p w14:paraId="36844103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13.1 World of ClaudeCraft参考边界</w:t>
      </w:r>
    </w:p>
    <w:p w14:paraId="5E213F2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可参考其人物模型与职业映射、统一骨骼动作、武器挂点、移动状态切换、镜头平滑、墙体碰撞和技能特效分层方式。</w:t>
      </w:r>
    </w:p>
    <w:p w14:paraId="5028ABD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不能把该项目的职业数值、任务、地图、NPC、品牌、商业美术和受限技能图标直接复制到本项目。</w:t>
      </w:r>
    </w:p>
    <w:p w14:paraId="5D7B987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源代码许可证与媒体资产许可证分开；每个模型、动画、图标和音效必须逐项记录来源与授权。</w:t>
      </w:r>
    </w:p>
    <w:p w14:paraId="3C72546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13.2 首版人物风格</w:t>
      </w:r>
    </w:p>
    <w:p w14:paraId="419AC66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统一风格化低/中低多边形奇幻角色，远距离下轮廓清晰。</w:t>
      </w:r>
    </w:p>
    <w:p w14:paraId="169BB28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所有人形职业使用大体一致的战斗碰撞体，不能因模型胖瘦获得命中优势。</w:t>
      </w:r>
    </w:p>
    <w:p w14:paraId="3033C0B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职业通过武器、盾牌、披风、头饰、颜色、光环和形态差异识别。</w:t>
      </w:r>
    </w:p>
    <w:p w14:paraId="117D9C8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阵营通过姓名板、脚下标记、轮廓和UI区分，不把整个人物简单染红或染蓝。</w:t>
      </w:r>
    </w:p>
    <w:p w14:paraId="304CEC7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13.3 动作覆盖</w:t>
      </w:r>
    </w:p>
    <w:p w14:paraId="7424791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站立、战斗待机、前进、奔跑、后退、左右侧移、跳跃、下落、落地、游泳、受击、死亡。</w:t>
      </w:r>
    </w:p>
    <w:p w14:paraId="2DA0BE4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单手、双手、双持、盾击、弓、弩、法杖、魔杖、施法、引导、冲锋、旋转攻击。</w:t>
      </w:r>
    </w:p>
    <w:p w14:paraId="03965D0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昏迷、恐惧、定身、变形、潜行、完全免疫、护盾、复活和旗手。</w:t>
      </w:r>
    </w:p>
    <w:p w14:paraId="5F65916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武器收起和取出必须有过渡；切换后模型、挂点和攻击动作同步改变。</w:t>
      </w:r>
    </w:p>
    <w:p w14:paraId="5FD92DC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13.4 动作稳定性</w:t>
      </w:r>
    </w:p>
    <w:p w14:paraId="1129B4C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移动状态具有速度平滑和进入/退出迟滞，不能因单帧位置抖动反复切换待机和奔跑。</w:t>
      </w:r>
    </w:p>
    <w:p w14:paraId="0C50538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传送、位置纠正和大位移不能被识别为高速跑步。</w:t>
      </w:r>
    </w:p>
    <w:p w14:paraId="47E4181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腿部动作节奏与实际速度一致，减速后不得高速摆腿滑行。</w:t>
      </w:r>
    </w:p>
    <w:p w14:paraId="2EE9612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缺失专属动作时使用最接近的武器动作，不能显示T形姿态。</w:t>
      </w:r>
    </w:p>
    <w:p w14:paraId="6ED3FB3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13.5 移动物理要求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3786E1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69BB4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784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56DDE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要求</w:t>
            </w:r>
          </w:p>
        </w:tc>
      </w:tr>
      <w:tr w14:paraId="015017A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0F6D1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墙体</w:t>
            </w:r>
          </w:p>
        </w:tc>
        <w:tc>
          <w:tcPr>
            <w:tcW w:w="78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7DAEF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不能穿墙；斜向碰撞时沿墙滑动，墙角不高频抖动</w:t>
            </w:r>
          </w:p>
        </w:tc>
      </w:tr>
      <w:tr w14:paraId="0FEBF9D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1C450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低障碍</w:t>
            </w:r>
          </w:p>
        </w:tc>
        <w:tc>
          <w:tcPr>
            <w:tcW w:w="78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67E2D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小台阶、路缘和低石块可自动跨越，不因微小装饰停止</w:t>
            </w:r>
          </w:p>
        </w:tc>
      </w:tr>
      <w:tr w14:paraId="0D38755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1791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坡地</w:t>
            </w:r>
          </w:p>
        </w:tc>
        <w:tc>
          <w:tcPr>
            <w:tcW w:w="78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BBD20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缓坡可走；陡坡视为墙或产生下滑，不能斜向跳爬</w:t>
            </w:r>
          </w:p>
        </w:tc>
      </w:tr>
      <w:tr w14:paraId="49C01A9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734A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楼梯/下坡</w:t>
            </w:r>
          </w:p>
        </w:tc>
        <w:tc>
          <w:tcPr>
            <w:tcW w:w="78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7D391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脚部贴地，不因每级台阶进入跳跃</w:t>
            </w:r>
          </w:p>
        </w:tc>
      </w:tr>
      <w:tr w14:paraId="0C974B3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86AE8F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跳跃</w:t>
            </w:r>
          </w:p>
        </w:tc>
        <w:tc>
          <w:tcPr>
            <w:tcW w:w="78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093C1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保留水平动量，允许有限空中修正，但不能增加总速度或瞬间反向</w:t>
            </w:r>
          </w:p>
        </w:tc>
      </w:tr>
      <w:tr w14:paraId="53B78D1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1634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坠落</w:t>
            </w:r>
          </w:p>
        </w:tc>
        <w:tc>
          <w:tcPr>
            <w:tcW w:w="78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20A89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小落差平滑，大落差有反馈；深水可终止坠落伤害</w:t>
            </w:r>
          </w:p>
        </w:tc>
      </w:tr>
      <w:tr w14:paraId="1D06206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835B6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玩家碰撞</w:t>
            </w:r>
          </w:p>
        </w:tc>
        <w:tc>
          <w:tcPr>
            <w:tcW w:w="78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A485E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玩家、宠物和召唤物不形成完全实体堵门</w:t>
            </w:r>
          </w:p>
        </w:tc>
      </w:tr>
      <w:tr w14:paraId="03465A62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C539B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位移技能</w:t>
            </w:r>
          </w:p>
        </w:tc>
        <w:tc>
          <w:tcPr>
            <w:tcW w:w="78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2D7D5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冲锋、闪现、后跃、拉拽都必须停在合法可站立位置</w:t>
            </w:r>
          </w:p>
        </w:tc>
      </w:tr>
    </w:tbl>
    <w:p w14:paraId="60CF07A4">
      <w:pPr>
        <w:spacing w:after="20"/>
        <w:rPr>
          <w:rFonts w:hint="eastAsia" w:ascii="微软雅黑" w:hAnsi="微软雅黑" w:eastAsia="微软雅黑" w:cs="微软雅黑"/>
        </w:rPr>
      </w:pPr>
    </w:p>
    <w:p w14:paraId="12A45A0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13.6 装备与模型</w:t>
      </w:r>
    </w:p>
    <w:p w14:paraId="77D44FC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主手、副手、盾牌、双持和双手武器连接正确骨骼挂点。</w:t>
      </w:r>
    </w:p>
    <w:p w14:paraId="48EB66C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当前只显示正在使用的主要武器，备用装备存于状态栏，不把所有武器堆在背部。</w:t>
      </w:r>
    </w:p>
    <w:p w14:paraId="261118B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德鲁伊动物形态隐藏人形武器；装备效果仍按当前方案生效。</w:t>
      </w:r>
    </w:p>
    <w:p w14:paraId="6198D89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护甲切换可以改变胸甲、肩部、披风和材质，但不能改变角色碰撞体或职业识别。</w:t>
      </w:r>
    </w:p>
    <w:p w14:paraId="1B346405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技能特效与战斗可读性</w:t>
      </w:r>
    </w:p>
    <w:p w14:paraId="7AF1B303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14.1 技能表现阶段</w:t>
      </w:r>
    </w:p>
    <w:p w14:paraId="42B7EC3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预备：手部、武器、符文或身体积蓄能量。</w:t>
      </w:r>
    </w:p>
    <w:p w14:paraId="39A247B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释放：明确闪光、动作和声音。</w:t>
      </w:r>
    </w:p>
    <w:p w14:paraId="4DB2785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飞行：投射物主体、方向和轨迹。</w:t>
      </w:r>
    </w:p>
    <w:p w14:paraId="5429F15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命中：伤害、治疗、格挡、闪避、免疫或驱散反馈。</w:t>
      </w:r>
    </w:p>
    <w:p w14:paraId="595C4DC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持续：地面区域、护盾、光环和控制附着。</w:t>
      </w:r>
    </w:p>
    <w:p w14:paraId="47492E5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结束：淡出、破碎、熄灭或消散。</w:t>
      </w:r>
    </w:p>
    <w:p w14:paraId="6AAD256C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14.2 属性视觉语言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D6B41B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EF8F4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2304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814B7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颜色</w:t>
            </w:r>
          </w:p>
        </w:tc>
        <w:tc>
          <w:tcPr>
            <w:tcW w:w="6048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BE57BE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形状与运动</w:t>
            </w:r>
          </w:p>
        </w:tc>
      </w:tr>
      <w:tr w14:paraId="3DFE8F0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261D0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火焰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8A349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橙红、亮黄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CE7F2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火舌、余烬、热浪、焦痕</w:t>
            </w:r>
          </w:p>
        </w:tc>
      </w:tr>
      <w:tr w14:paraId="312CB9CF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0A6C9B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寒冰</w:t>
            </w:r>
          </w:p>
        </w:tc>
        <w:tc>
          <w:tcPr>
            <w:tcW w:w="23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5D406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浅蓝、冰白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361AE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冰晶、霜雾、雪花、冻结底座</w:t>
            </w:r>
          </w:p>
        </w:tc>
      </w:tr>
      <w:tr w14:paraId="766FFB5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DB014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奥术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A4D3E1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紫、蓝紫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29F2E3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符文、几何轨迹、空间波纹</w:t>
            </w:r>
          </w:p>
        </w:tc>
      </w:tr>
      <w:tr w14:paraId="19444EC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EA73CF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暗影</w:t>
            </w:r>
          </w:p>
        </w:tc>
        <w:tc>
          <w:tcPr>
            <w:tcW w:w="23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9D091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深紫、黑红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6F3D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烟雾、扭曲、灵魂丝线</w:t>
            </w:r>
          </w:p>
        </w:tc>
      </w:tr>
      <w:tr w14:paraId="490A386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7AD00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神圣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3BC3E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暖金、象牙白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9567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光柱、圆形符文、护盾</w:t>
            </w:r>
          </w:p>
        </w:tc>
      </w:tr>
      <w:tr w14:paraId="14F2956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ECCB8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自然</w:t>
            </w:r>
          </w:p>
        </w:tc>
        <w:tc>
          <w:tcPr>
            <w:tcW w:w="23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C3E5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绿、青绿、月白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8FCFA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叶片、藤蔓、水波、月光</w:t>
            </w:r>
          </w:p>
        </w:tc>
      </w:tr>
      <w:tr w14:paraId="2A8478F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4054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物理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6D4B6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暖白、钢铁、土黄</w:t>
            </w:r>
          </w:p>
        </w:tc>
        <w:tc>
          <w:tcPr>
            <w:tcW w:w="6048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B4CFD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刀光、火花、尘土、冲击线</w:t>
            </w:r>
          </w:p>
        </w:tc>
      </w:tr>
      <w:tr w14:paraId="0834DD9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64E6E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毒素</w:t>
            </w:r>
          </w:p>
        </w:tc>
        <w:tc>
          <w:tcPr>
            <w:tcW w:w="2304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81091B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黄绿、暗绿</w:t>
            </w:r>
          </w:p>
        </w:tc>
        <w:tc>
          <w:tcPr>
            <w:tcW w:w="6048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43472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液滴、细雾、刀刃附着</w:t>
            </w:r>
          </w:p>
        </w:tc>
      </w:tr>
    </w:tbl>
    <w:p w14:paraId="5F64144D">
      <w:pPr>
        <w:spacing w:after="20"/>
        <w:rPr>
          <w:rFonts w:hint="eastAsia" w:ascii="微软雅黑" w:hAnsi="微软雅黑" w:eastAsia="微软雅黑" w:cs="微软雅黑"/>
        </w:rPr>
      </w:pPr>
    </w:p>
    <w:p w14:paraId="7ACFFAC2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14.3 关键可读性规则</w:t>
      </w:r>
    </w:p>
    <w:p w14:paraId="1D7181A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地面危险区域的真实边界在整个有效期内持续显示，装饰粒子可以淡出但边界不能消失。</w:t>
      </w:r>
    </w:p>
    <w:p w14:paraId="3E17896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环形技能必须同时显示内圈和外圈；延迟技能显示落点和倒计时。</w:t>
      </w:r>
    </w:p>
    <w:p w14:paraId="0B26A89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定身附着脚部，昏迷显示头顶标记，沉默与恐惧使用不同视觉，避免混淆。</w:t>
      </w:r>
    </w:p>
    <w:p w14:paraId="080957A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护盾需要激活、承伤、强度衰减和破裂四种不同反馈。</w:t>
      </w:r>
    </w:p>
    <w:p w14:paraId="611BE3B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第一人称降低近身火焰、烟雾和护盾透明度，不能遮满屏幕。</w:t>
      </w:r>
    </w:p>
    <w:p w14:paraId="3803FBF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最远镜头保留旗手、姓名板、投射物主体和地面边界，减少装饰粒子。</w:t>
      </w:r>
    </w:p>
    <w:p w14:paraId="7EB2E63B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14.4 低画质公平</w:t>
      </w:r>
    </w:p>
    <w:p w14:paraId="0A0098D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可以减少余烬、雪花、环境叶片、武器装饰光点和非关键光照。</w:t>
      </w:r>
    </w:p>
    <w:p w14:paraId="6BF070A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不能隐藏角色、目标、旗手、投射物主体、地面真实边界、控制状态、完全免疫和复活保护。</w:t>
      </w:r>
    </w:p>
    <w:p w14:paraId="0F33A790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 战斗界面、状态栏与交互反馈</w:t>
      </w:r>
    </w:p>
    <w:p w14:paraId="0EFC42B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15.1 通用HUD</w:t>
      </w:r>
    </w:p>
    <w:p w14:paraId="289FD22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底部：技能栏、资源、生命、公共冷却、通用解控、当前武器和主动道具。</w:t>
      </w:r>
    </w:p>
    <w:p w14:paraId="441D535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左侧：最多12名队友的生命、职业、资源、控制、死亡和旗手状态。</w:t>
      </w:r>
    </w:p>
    <w:p w14:paraId="3FB6084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顶部/中央：当前目标、焦点目标、施法条、距离、视线、朝向和重要增益/减益。</w:t>
      </w:r>
    </w:p>
    <w:p w14:paraId="47A8382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右上：小地图、己方玩家、已发现敌人、主要目标、掉落旗帜和补给点。</w:t>
      </w:r>
    </w:p>
    <w:p w14:paraId="168CE93F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15.2 目标与施法条</w:t>
      </w:r>
    </w:p>
    <w:p w14:paraId="67D5077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当前目标框显示职业、生命、资源、当前武器、护甲类型、旗手状态和主要控制递减。</w:t>
      </w:r>
    </w:p>
    <w:p w14:paraId="56C9EF4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敌方施法条显示技能名称、剩余时间、学派和可打断状态。</w:t>
      </w:r>
    </w:p>
    <w:p w14:paraId="171B563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可打断施法使用正常边框；不可打断施法带盾牌标记；物理射击准备使用独立颜色。</w:t>
      </w:r>
    </w:p>
    <w:p w14:paraId="20A05E79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技能图标或目标框必须明确提示：超出距离、缺少视线、朝向错误、职业装备不匹配。</w:t>
      </w:r>
    </w:p>
    <w:p w14:paraId="79D5900D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15.3 战场装备栏</w:t>
      </w:r>
    </w:p>
    <w:p w14:paraId="0DE687D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武器、护甲和道具分区显示；当前装备高亮，备用装备显示主要优缺点。</w:t>
      </w:r>
    </w:p>
    <w:p w14:paraId="2AAF780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换装时显示进度条；受到控制或伤害中断时明确提示原因。</w:t>
      </w:r>
    </w:p>
    <w:p w14:paraId="583F22F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拾取界面直接比较新旧装备，不只显示复杂数值。</w:t>
      </w:r>
    </w:p>
    <w:p w14:paraId="1CAFF75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15.4 模式专属HUD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2D1C22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29D85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竞技场</w:t>
            </w:r>
          </w:p>
        </w:tc>
        <w:tc>
          <w:tcPr>
            <w:tcW w:w="4896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FC957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夺旗战场</w:t>
            </w:r>
          </w:p>
        </w:tc>
      </w:tr>
      <w:tr w14:paraId="69758008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AAE65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双方存活人数、当前回合、回合比分、战斗抑制、决胜阶段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48634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夺旗比分、比赛时间、双方旗帜状态、旗手姓名、旗手聚焦层数</w:t>
            </w:r>
          </w:p>
        </w:tc>
      </w:tr>
      <w:tr w14:paraId="31075DF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DD04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不显示任何旗帜信息</w:t>
            </w:r>
          </w:p>
        </w:tc>
        <w:tc>
          <w:tcPr>
            <w:tcW w:w="4896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95EF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小地图永久显示双方旗手和掉落旗帜</w:t>
            </w:r>
          </w:p>
        </w:tc>
      </w:tr>
      <w:tr w14:paraId="3F3438DD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4846E8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武装模式显示补给刷新倒计时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188126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首版不显示临时武装栏的拾取刷新</w:t>
            </w:r>
          </w:p>
        </w:tc>
      </w:tr>
    </w:tbl>
    <w:p w14:paraId="084ED933">
      <w:pPr>
        <w:spacing w:after="20"/>
        <w:rPr>
          <w:rFonts w:hint="eastAsia" w:ascii="微软雅黑" w:hAnsi="微软雅黑" w:eastAsia="微软雅黑" w:cs="微软雅黑"/>
        </w:rPr>
      </w:pPr>
    </w:p>
    <w:p w14:paraId="28BC535A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 战后统计与贡献评价</w:t>
      </w:r>
    </w:p>
    <w:p w14:paraId="7EF9CFF9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16.1 通用统计</w:t>
      </w:r>
    </w:p>
    <w:p w14:paraId="1C4C5B6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击杀、死亡、助攻、有效伤害、有效治疗、承受伤害、吸收、打断、驱散、控制时间和解除控制。</w:t>
      </w:r>
    </w:p>
    <w:p w14:paraId="0D9EEFB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技能命中率、关键技能使用、成功假读条、被打断次数和打断成功率。</w:t>
      </w:r>
    </w:p>
    <w:p w14:paraId="6CF60957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16.2 武装竞技场统计</w:t>
      </w:r>
    </w:p>
    <w:p w14:paraId="34CE7F8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武器/护甲/增益拾取次数、军械箱争夺、打断敌方拾取、换装次数、各武器使用时长与伤害。</w:t>
      </w:r>
    </w:p>
    <w:p w14:paraId="6DFE452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护甲减少伤害、增益期间击杀、因争夺补给发生的击杀。</w:t>
      </w:r>
    </w:p>
    <w:p w14:paraId="0D8A445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16.3 夺旗贡献</w:t>
      </w:r>
    </w:p>
    <w:p w14:paraId="60FEBA1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携旗次数、携旗时间、携旗距离、成功交旗、归还旗帜、击杀敌方旗手。</w:t>
      </w:r>
    </w:p>
    <w:p w14:paraId="56AA2B0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护送旗手、为旗手治疗、为旗手减伤、基地防守和关键通道控制。</w:t>
      </w:r>
    </w:p>
    <w:p w14:paraId="14F0E46E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16.4 最佳玩家</w:t>
      </w:r>
    </w:p>
    <w:p w14:paraId="299A335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最佳旗手、最佳护送者、最佳防守者、最佳治疗者、最佳打断者、最佳装备争夺者和最佳综合玩家。</w:t>
      </w:r>
    </w:p>
    <w:p w14:paraId="13467DC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不能只按总伤害或击杀数评选最佳玩家。</w:t>
      </w:r>
    </w:p>
    <w:p w14:paraId="452A5D6C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 公平性、可访问性与异常处理</w:t>
      </w:r>
    </w:p>
    <w:p w14:paraId="3DA90395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17.1 公平性</w:t>
      </w:r>
    </w:p>
    <w:p w14:paraId="1A6DEC76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不出售战斗属性；外观品质不等于装备强度。</w:t>
      </w:r>
    </w:p>
    <w:p w14:paraId="2609B75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临时装备必须横向取舍，不能同时提高伤害、攻速、防御、移动和控制。</w:t>
      </w:r>
    </w:p>
    <w:p w14:paraId="4ECF452B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所有玩家使用相同目标规则、范围、碰撞体和镜头限制。</w:t>
      </w:r>
    </w:p>
    <w:p w14:paraId="40475107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同类控制、团队减伤、加速和治疗增益不能通过多职业重复无限叠加。</w:t>
      </w:r>
    </w:p>
    <w:p w14:paraId="3EFA732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17.2 可访问性</w:t>
      </w:r>
    </w:p>
    <w:p w14:paraId="551B4CA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全部按键可重绑；支持色盲模式、界面缩放、减弱镜头震动和降低特效。</w:t>
      </w:r>
    </w:p>
    <w:p w14:paraId="3DF7C50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危险区域不能只依赖颜色；配合边框、形状、动画和声音。</w:t>
      </w:r>
    </w:p>
    <w:p w14:paraId="4F930DC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伤害数字、屏幕闪烁、武器粒子和姓名板密度可单独调整。</w:t>
      </w:r>
    </w:p>
    <w:p w14:paraId="13EAF800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17.3 异常处理重点</w:t>
      </w:r>
    </w:p>
    <w:p w14:paraId="422BB65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两人同时拾取同一装备、同一旗帜或同一军械箱，只能有一个成功结果。</w:t>
      </w:r>
    </w:p>
    <w:p w14:paraId="7224AB3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换装瞬间死亡、断线、被控制、使用终极技能或跨形态切换时，状态必须唯一且可恢复。</w:t>
      </w:r>
    </w:p>
    <w:p w14:paraId="5E538E1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装备、旗帜、角色或投射物进入墙体和地图外时，回到最近合法位置或执行明确重置。</w:t>
      </w:r>
    </w:p>
    <w:p w14:paraId="4284B24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目标在施法完成瞬间死亡、超距或失去视线时，不产生伤害、资源或冷却异常。</w:t>
      </w:r>
    </w:p>
    <w:p w14:paraId="58A217B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断线不能提供无敌；重连后恢复服务器认可的唯一状态。</w:t>
      </w:r>
    </w:p>
    <w:p w14:paraId="6FC6F2D7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 素材许可与原创边界</w:t>
      </w:r>
    </w:p>
    <w:p w14:paraId="5A4D118D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18.1 参考仓库</w:t>
      </w:r>
    </w:p>
    <w:p w14:paraId="1B5F6A74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参考地址：https://github.com/levy-street/world-of-claudecraft。该仓库可以作为人物、动作、移动手感、镜头碰撞和技能特效组织方式的参考，但不能把所有媒体资源都视为MIT可自由使用。</w:t>
      </w:r>
    </w:p>
    <w:p w14:paraId="0ABEE2B8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18.2 许可要求</w:t>
      </w:r>
    </w:p>
    <w:p w14:paraId="441787C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代码许可证与模型、图片、音频、字体、图标许可证分别管理。</w:t>
      </w:r>
    </w:p>
    <w:p w14:paraId="016F169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KayKit、Kenney、Quaternius等明确标记为CC0的素材可在核对记录后使用。</w:t>
      </w:r>
    </w:p>
    <w:p w14:paraId="73D34455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CraftPix技能图标、项目定制武器、商店图、成就图标、品牌标识和标记为需要许可的素材不得直接复制。</w:t>
      </w:r>
    </w:p>
    <w:p w14:paraId="798655A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每个外部素材必须记录名称、作者、来源、许可证、署名要求、商业使用、修改和再分发条件。</w:t>
      </w:r>
    </w:p>
    <w:p w14:paraId="2247FF2C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未登记或授权不清晰的素材不得进入正式发布包。</w:t>
      </w:r>
    </w:p>
    <w:p w14:paraId="6ED4FA14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18.3 魔兽世界相关边界</w:t>
      </w:r>
    </w:p>
    <w:p w14:paraId="5BBFCACA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可以参考职业分工、目标制战斗、控制/打断/驱散博弈和自由镜头体验。</w:t>
      </w:r>
    </w:p>
    <w:p w14:paraId="680E4E4E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正式发布应使用原创游戏名称、阵营、职业包装、技能名称、地图、美术、音效和UI。</w:t>
      </w:r>
    </w:p>
    <w:p w14:paraId="47582AE8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不得使用暴雪角色模型、纹理、图标、地图文件、Logo、音频或直接复刻场景布局。</w:t>
      </w:r>
    </w:p>
    <w:p w14:paraId="48DBAA9D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 首版范围与完整验收标准</w:t>
      </w:r>
    </w:p>
    <w:p w14:paraId="3A17B5FA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19.1 首版内容</w:t>
      </w:r>
    </w:p>
    <w:p w14:paraId="6BF3808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一套完整3D角色与自由镜头。</w:t>
      </w:r>
    </w:p>
    <w:p w14:paraId="708A9872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八个职业和本文定义的核心技能。</w:t>
      </w:r>
    </w:p>
    <w:p w14:paraId="0AC18D63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2v2、3v3、5v5竞技场，各至少一张匹配人数的地图。</w:t>
      </w:r>
    </w:p>
    <w:p w14:paraId="4D965770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6v6、8v8、12v12夺旗规则和一张可缩放的大型夺旗地图。</w:t>
      </w:r>
    </w:p>
    <w:p w14:paraId="298D9324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经典竞技场与武装竞技场预设。</w:t>
      </w:r>
    </w:p>
    <w:p w14:paraId="212718BD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职业专属武器、护甲方案、通用增益、战场装备栏和换装。</w:t>
      </w:r>
    </w:p>
    <w:p w14:paraId="1CB3C931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目标选择、焦点、鼠标指向、地面指示器、方向技能和完整打断系统。</w:t>
      </w:r>
    </w:p>
    <w:p w14:paraId="01F3392F">
      <w:pPr>
        <w:pStyle w:val="16"/>
        <w:spacing w:after="50" w:line="283" w:lineRule="auto"/>
        <w:ind w:left="369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战后统计、观战、断线重连规则和可访问性设置。</w:t>
      </w:r>
    </w:p>
    <w:p w14:paraId="37669E30">
      <w:pPr>
        <w:pStyle w:val="4"/>
        <w:keepNext/>
        <w:spacing w:before="1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19.2 验收清单</w:t>
      </w:r>
    </w:p>
    <w:p w14:paraId="657DE349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1. 游戏为完整3D场景，镜头可在第一人称与远距离第三人称之间连续缩放。</w:t>
      </w:r>
    </w:p>
    <w:p w14:paraId="24C57EA4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2. 左键环绕不改变角色朝向，右键镜头与角色朝向联动。</w:t>
      </w:r>
    </w:p>
    <w:p w14:paraId="4B777D08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3. 镜头不能穿墙获取敌人信息，靠墙时会拉近并平滑恢复。</w:t>
      </w:r>
    </w:p>
    <w:p w14:paraId="57E860C7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4. 玩家可以通过点击、姓名板、Tab、队伍框和焦点选择目标。</w:t>
      </w:r>
    </w:p>
    <w:p w14:paraId="3787FFA1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5. 未被发现的潜行目标不能被点击、Tab或小地图选中。</w:t>
      </w:r>
    </w:p>
    <w:p w14:paraId="783415AF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6. 硬目标在超距或被墙遮挡后仍可保留，但技能明确显示不可用原因。</w:t>
      </w:r>
    </w:p>
    <w:p w14:paraId="3C38CC17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7. 直接目标、地面、直线、锥形、自身中心和碰撞投射物六类瞄准均可区分。</w:t>
      </w:r>
    </w:p>
    <w:p w14:paraId="7D15F159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8. 地面技能非法位置不能确认，真实范围边界与实际判定一致。</w:t>
      </w:r>
    </w:p>
    <w:p w14:paraId="783973C4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9. 近战、短程、中程、标准远程和长程技能遵守统一距离基准。</w:t>
      </w:r>
    </w:p>
    <w:p w14:paraId="0F73C5C3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10. 角色视觉大小、帽子和武器不会改变战斗碰撞体与被选中难度。</w:t>
      </w:r>
    </w:p>
    <w:p w14:paraId="4E99A6F3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11. 墙体、柱子和封闭门正确阻挡视线，低矮物体不会频繁误判。</w:t>
      </w:r>
    </w:p>
    <w:p w14:paraId="4A11C9B1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12. 锁定投射物与碰撞投射物具有不同命中和躲避规则。</w:t>
      </w:r>
    </w:p>
    <w:p w14:paraId="763686D9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13. 读条、引导、瞄准射击和普通自动攻击拥有不同中断规则。</w:t>
      </w:r>
    </w:p>
    <w:p w14:paraId="307D5188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14. 普通伤害默认不会取消或延长施法。</w:t>
      </w:r>
    </w:p>
    <w:p w14:paraId="096382C8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15. 专用打断能停止可打断法术并锁定对应学派。</w:t>
      </w:r>
    </w:p>
    <w:p w14:paraId="1317BB87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16. 专用打断可以取消物理射击准备，但不会产生魔法学派锁定。</w:t>
      </w:r>
    </w:p>
    <w:p w14:paraId="6A5A74F1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17. 沉默不能阻止物理射击，缴械不能阻止纯魔法施法。</w:t>
      </w:r>
    </w:p>
    <w:p w14:paraId="08C4FA57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18. 玩家可以主动取消读条进行假施法，取消不消耗技能资源和冷却。</w:t>
      </w:r>
    </w:p>
    <w:p w14:paraId="732CE930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19. 施法开始和完成时都会检查目标、距离、视线和朝向。</w:t>
      </w:r>
    </w:p>
    <w:p w14:paraId="08A72026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20. 技能失败不会产生重复伤害、资源扣除或冷却异常。</w:t>
      </w:r>
    </w:p>
    <w:p w14:paraId="51FC79D9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21. 八个职业均拥有明确定位、资源、弱点、专用打断或等价沉默。</w:t>
      </w:r>
    </w:p>
    <w:p w14:paraId="635B5E5E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22. 所有职业可以自由重复选择，系统不强制阵容。</w:t>
      </w:r>
    </w:p>
    <w:p w14:paraId="33CC73F7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23. 控制递减、通用解控、驱散、免疫和治疗抑制可正确结算。</w:t>
      </w:r>
    </w:p>
    <w:p w14:paraId="72F585A0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24. 2v2、3v3、5v5地图尺寸和掩体数量符合对应人数。</w:t>
      </w:r>
    </w:p>
    <w:p w14:paraId="039C9FA5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25. 竞技场当前回合死亡后不能普通复活，宠物不计入存活人数。</w:t>
      </w:r>
    </w:p>
    <w:p w14:paraId="424FD38B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26. 双方最后玩家同时死亡时可以正确判定平局。</w:t>
      </w:r>
    </w:p>
    <w:p w14:paraId="3241B326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27. 决胜阶段可以结束多治疗、多潜行和高机动拖延。</w:t>
      </w:r>
    </w:p>
    <w:p w14:paraId="449F9FEA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28. 经典竞技场不生成临时武装，武装竞技场生成职业武器、护甲和增益。</w:t>
      </w:r>
    </w:p>
    <w:p w14:paraId="2BE10B5B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29. 不符合职业的玩家不能拾取武器或护甲，错误交互不会使物品消失。</w:t>
      </w:r>
    </w:p>
    <w:p w14:paraId="2E2E4C0E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30. 战场装备栏始终保留默认装备，并可携带规定数量的备用装备和道具。</w:t>
      </w:r>
    </w:p>
    <w:p w14:paraId="5007C466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31. 双手武器高单击低攻速，双持低单击高攻速，盾牌高防御低输出。</w:t>
      </w:r>
    </w:p>
    <w:p w14:paraId="17753145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32. 装备均存在清晰优势与代价，没有全面上位装备。</w:t>
      </w:r>
    </w:p>
    <w:p w14:paraId="5D791FF0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33. 切换武器和护甲具有时间、动作与中断窗口。</w:t>
      </w:r>
    </w:p>
    <w:p w14:paraId="6182C853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34. 换装不能刷新普通攻击、取消后摇、重置技能、恢复资源或清除负面。</w:t>
      </w:r>
    </w:p>
    <w:p w14:paraId="0A756B4E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35. 当前武器模型、挂点和攻击动作在切换完成后正确更新。</w:t>
      </w:r>
    </w:p>
    <w:p w14:paraId="647A0BE8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36. 敌人能识别当前武器和护甲，但不能查看备用装备。</w:t>
      </w:r>
    </w:p>
    <w:p w14:paraId="0460B8A5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37. 回合结束后临时装备和增益全部清除。</w:t>
      </w:r>
    </w:p>
    <w:p w14:paraId="63D85A9F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38. 夺旗战场支持拔旗、携旗、掉旗、归还、交旗和重置完整流程。</w:t>
      </w:r>
    </w:p>
    <w:p w14:paraId="09CCBB7B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39. 己方旗帜不在基地时无法交旗。</w:t>
      </w:r>
    </w:p>
    <w:p w14:paraId="7E0361A0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40. 潜行、消失和完全无敌会先掉旗，旗帜不会随角色隐藏。</w:t>
      </w:r>
    </w:p>
    <w:p w14:paraId="66335EA1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41. 双方同时持旗时可继续比赛，并通过旗手聚焦打破僵局。</w:t>
      </w:r>
    </w:p>
    <w:p w14:paraId="5AED5432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42. 旗手断线、退出或进入非法区域时旗帜回到最后合法位置。</w:t>
      </w:r>
    </w:p>
    <w:p w14:paraId="77E129FF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43. 复活波次、复活保护和基地出口不会造成永久堵门。</w:t>
      </w:r>
    </w:p>
    <w:p w14:paraId="47D954EE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44. 角色可沿墙滑动、自动跨越低障碍、正常上下楼梯，不能斜向爬陡坡。</w:t>
      </w:r>
    </w:p>
    <w:p w14:paraId="3A697180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45. 跳跃允许有限空中调整但不能增速或瞬间反向。</w:t>
      </w:r>
    </w:p>
    <w:p w14:paraId="59D00E0D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46. 冲锋、闪现、后跃、拉拽和队友拉回都不能穿墙或到达非法位置。</w:t>
      </w:r>
    </w:p>
    <w:p w14:paraId="221231DB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47. 动作状态不会因单帧抖动反复切换，传送不会播放高速跑步。</w:t>
      </w:r>
    </w:p>
    <w:p w14:paraId="29CB26D9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48. 所有关键地面区域、控制、护盾和完全免疫在低画质下仍可见。</w:t>
      </w:r>
    </w:p>
    <w:p w14:paraId="43FF3603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49. 第一人称下技能特效不会遮满屏幕，最远镜头下旗手和范围仍清晰。</w:t>
      </w:r>
    </w:p>
    <w:p w14:paraId="5EEBFBFE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50. 战后统计包含打断、驱散、控制、换装、装备争夺和夺旗贡献。</w:t>
      </w:r>
    </w:p>
    <w:p w14:paraId="56F44BB8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51. 外部素材均有许可记录，不包含禁止再分发的项目专属资产。</w:t>
      </w:r>
    </w:p>
    <w:p w14:paraId="1053B343">
      <w:pPr>
        <w:spacing w:after="50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52. 不存在账号等级、永久装备、付费属性或外观稀有度带来的战斗优势。</w:t>
      </w:r>
    </w:p>
    <w:p w14:paraId="03BAB091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附录A. 开发型AI执行约束</w:t>
      </w:r>
    </w:p>
    <w:p w14:paraId="3738E4DE">
      <w:pPr>
        <w:spacing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将本设计文档交给开发型AI时，以下约束作为执行提示词的一部分：</w:t>
      </w:r>
    </w:p>
    <w:p w14:paraId="2D168702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1. 本文件是玩法和验收的唯一基线；不要擅自把目标制战斗改成FPS射击或MOBA俯视。</w:t>
      </w:r>
    </w:p>
    <w:p w14:paraId="512B008F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2. 先输出模式、职业、技能、瞄准类型、范围、施法与打断、装备映射的完整检查表，再开始实现。</w:t>
      </w:r>
    </w:p>
    <w:p w14:paraId="3EEFD146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3. 每个技能必须标注：目标类型、距离、形状、施放时间、是否可移动、是否可打断、学派、冷却、反制方式。</w:t>
      </w:r>
    </w:p>
    <w:p w14:paraId="65095973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4. 每件武器和护甲必须标注所属职业、攻击间隔、距离、优势、代价和改变的技能。</w:t>
      </w:r>
    </w:p>
    <w:p w14:paraId="4C2385D1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5. 不得让跨职业拾取、换装重置技能、攻击后摇取消、旗帜消失、镜头穿墙或地面范围与判定不一致进入可验收版本。</w:t>
      </w:r>
    </w:p>
    <w:p w14:paraId="05E26A8F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6. 素材必须先完成许可清单；未明确授权的图标、模型、音效和字体不得进入正式包。</w:t>
      </w:r>
    </w:p>
    <w:p w14:paraId="56CD61D8">
      <w:pPr>
        <w:spacing w:after="60" w:line="283" w:lineRule="auto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7. 每个阶段完成后运行对应验收用例，并列出已完成、未完成和已知偏差；不能用伪代码或占位图冒充完成。</w:t>
      </w:r>
    </w:p>
    <w:p w14:paraId="6B7279FC">
      <w:pPr>
        <w:pStyle w:val="3"/>
        <w:keepNext/>
        <w:spacing w:before="2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附录B. 关键术语表</w:t>
      </w:r>
    </w:p>
    <w:tbl>
      <w:tblPr>
        <w:tblStyle w:val="32"/>
        <w:tblW w:w="0" w:type="auto"/>
        <w:jc w:val="center"/>
        <w:tblBorders>
          <w:top w:val="single" w:color="C9D2E3" w:sz="4" w:space="0"/>
          <w:left w:val="single" w:color="C9D2E3" w:sz="4" w:space="0"/>
          <w:bottom w:val="single" w:color="C9D2E3" w:sz="4" w:space="0"/>
          <w:right w:val="single" w:color="C9D2E3" w:sz="4" w:space="0"/>
          <w:insideH w:val="single" w:color="C9D2E3" w:sz="4" w:space="0"/>
          <w:insideV w:val="single" w:color="C9D2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7B8CCA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77BA3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7632" w:type="dxa"/>
            <w:shd w:val="clear" w:color="auto" w:fill="2F4775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B5AE5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定义</w:t>
            </w:r>
          </w:p>
        </w:tc>
      </w:tr>
      <w:tr w14:paraId="418D7373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8DD13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硬目标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1E0589C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玩家明确选中并用于直接目标技能的主要对象。</w:t>
            </w:r>
          </w:p>
        </w:tc>
      </w:tr>
      <w:tr w14:paraId="763BC70A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790E02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焦点目标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80EE6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独立于硬目标、用于监视施法和状态的第二目标。</w:t>
            </w:r>
          </w:p>
        </w:tc>
      </w:tr>
      <w:tr w14:paraId="34B7CA11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C6F7E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鼠标指向施法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D45B7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技能直接作用于鼠标悬停的人物或队伍框，不改变硬目标。</w:t>
            </w:r>
          </w:p>
        </w:tc>
      </w:tr>
      <w:tr w14:paraId="5B88FD7B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CF8AC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锁定投射物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8EF9F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在成功释放时确认命中资格，飞行主要用于表现的投射物。</w:t>
            </w:r>
          </w:p>
        </w:tc>
      </w:tr>
      <w:tr w14:paraId="24C5BBD6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14F74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碰撞投射物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DC2BF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按真实方向飞行，可被墙体、躲避或其他目标阻挡的投射物。</w:t>
            </w:r>
          </w:p>
        </w:tc>
      </w:tr>
      <w:tr w14:paraId="33FEBC8E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25AB08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读条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6E980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释放前需要持续准备并显示进度的技能。</w:t>
            </w:r>
          </w:p>
        </w:tc>
      </w:tr>
      <w:tr w14:paraId="55373429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3C285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引导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480191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释放后持续产生多次效果，剩余部分可被打断的技能。</w:t>
            </w:r>
          </w:p>
        </w:tc>
      </w:tr>
      <w:tr w14:paraId="0A5B290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1FBF1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学派锁定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3D1561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魔法施法被专用打断后，短时间不能使用同一属性学派。</w:t>
            </w:r>
          </w:p>
        </w:tc>
      </w:tr>
      <w:tr w14:paraId="162DA485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FECDFA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战斗抑制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539DD2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竞技场随时间降低治疗与吸收的防拖延效果。</w:t>
            </w:r>
          </w:p>
        </w:tc>
      </w:tr>
      <w:tr w14:paraId="4E451700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C96E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战场聚焦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3F4716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双方同时持旗过久后逐步提高旗手承伤、降低治疗的效果。</w:t>
            </w:r>
          </w:p>
        </w:tc>
      </w:tr>
      <w:tr w14:paraId="231B9BD4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755104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横向装备</w:t>
            </w:r>
          </w:p>
        </w:tc>
        <w:tc>
          <w:tcPr>
            <w:tcW w:w="7632" w:type="dxa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70BCB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有优势也有代价，不形成绝对等级碾压的临时装备。</w:t>
            </w:r>
          </w:p>
        </w:tc>
      </w:tr>
      <w:tr w14:paraId="32E18A77">
        <w:tblPrEx>
          <w:tblBorders>
            <w:top w:val="single" w:color="C9D2E3" w:sz="4" w:space="0"/>
            <w:left w:val="single" w:color="C9D2E3" w:sz="4" w:space="0"/>
            <w:bottom w:val="single" w:color="C9D2E3" w:sz="4" w:space="0"/>
            <w:right w:val="single" w:color="C9D2E3" w:sz="4" w:space="0"/>
            <w:insideH w:val="single" w:color="C9D2E3" w:sz="4" w:space="0"/>
            <w:insideV w:val="single" w:color="C9D2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636E3C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战场装备栏</w:t>
            </w:r>
          </w:p>
        </w:tc>
        <w:tc>
          <w:tcPr>
            <w:tcW w:w="7632" w:type="dxa"/>
            <w:shd w:val="clear" w:color="auto" w:fill="F4F7FB"/>
            <w:tcMar>
              <w:top w:w="70" w:type="dxa"/>
              <w:left w:w="85" w:type="dxa"/>
              <w:bottom w:w="70" w:type="dxa"/>
              <w:right w:w="85" w:type="dxa"/>
            </w:tcMar>
            <w:vAlign w:val="top"/>
          </w:tcPr>
          <w:p w14:paraId="020B96D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保存当前回合拾取的职业武器、护甲和主动道具的UI区域。</w:t>
            </w:r>
          </w:p>
        </w:tc>
      </w:tr>
    </w:tbl>
    <w:p w14:paraId="56E1751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2E7D68" w:sz="8" w:space="0"/>
          <w:left w:val="single" w:color="2E7D68" w:sz="8" w:space="0"/>
          <w:bottom w:val="single" w:color="2E7D68" w:sz="8" w:space="0"/>
          <w:right w:val="single" w:color="2E7D68" w:sz="8" w:space="0"/>
          <w:insideH w:val="single" w:color="2E7D68" w:sz="8" w:space="0"/>
          <w:insideV w:val="single" w:color="2E7D6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2284830">
        <w:tblPrEx>
          <w:tblBorders>
            <w:top w:val="single" w:color="2E7D68" w:sz="8" w:space="0"/>
            <w:left w:val="single" w:color="2E7D68" w:sz="8" w:space="0"/>
            <w:bottom w:val="single" w:color="2E7D68" w:sz="8" w:space="0"/>
            <w:right w:val="single" w:color="2E7D68" w:sz="8" w:space="0"/>
            <w:insideH w:val="single" w:color="2E7D68" w:sz="8" w:space="0"/>
            <w:insideV w:val="single" w:color="2E7D6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CD8C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D68"/>
                <w:sz w:val="20"/>
              </w:rPr>
              <w:t>最终设计结论</w:t>
            </w:r>
          </w:p>
          <w:p w14:paraId="1CA7D5F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本游戏的核心战斗不是“把鼠标准星对准敌人”，而是通过硬目标、焦点、鼠标指向、地面指示器和少量方向技能完成瞄准；通过距离、视线、朝向、读条、射击准备、打断、沉默、缴械、控制和临场换装形成可反制的PVP。</w:t>
            </w:r>
          </w:p>
        </w:tc>
      </w:tr>
    </w:tbl>
    <w:p w14:paraId="07671962">
      <w:pPr>
        <w:spacing w:after="20"/>
        <w:rPr>
          <w:rFonts w:hint="eastAsia" w:ascii="微软雅黑" w:hAnsi="微软雅黑" w:eastAsia="微软雅黑" w:cs="微软雅黑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935" w:right="964" w:bottom="879" w:left="964" w:header="369" w:footer="36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59AC1E67-93FE-4F44-94F0-384F549794B6}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E7D9B61D-3B66-4A62-B20D-F01F5FAF4EF7}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229A4C5C-5552-4ACC-98A8-9F0D825512C0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Prima Serif Std Roman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Comic Sans Pro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77C17DB7-5DC1-4064-8FCF-DD6B4D808DDC}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6BC5D">
    <w:pPr>
      <w:pStyle w:val="24"/>
      <w:jc w:val="right"/>
    </w:pPr>
    <w:r>
      <w:rPr>
        <w:rFonts w:ascii="Comic Sans Pro" w:hAnsi="Comic Sans Pro" w:eastAsia="Comic Sans Pro"/>
        <w:color w:val="5C6578"/>
        <w:sz w:val="17"/>
      </w:rPr>
      <w:t xml:space="preserve">第 </w:t>
    </w:r>
    <w:r>
      <w:rPr>
        <w:rFonts w:ascii="Comic Sans Pro" w:hAnsi="Comic Sans Pro" w:eastAsia="Comic Sans Pro"/>
        <w:color w:val="5C6578"/>
        <w:sz w:val="17"/>
      </w:rPr>
      <w:fldChar w:fldCharType="begin"/>
    </w:r>
    <w:r>
      <w:rPr>
        <w:rFonts w:ascii="Comic Sans Pro" w:hAnsi="Comic Sans Pro" w:eastAsia="Comic Sans Pro"/>
        <w:color w:val="5C6578"/>
        <w:sz w:val="17"/>
      </w:rPr>
      <w:instrText xml:space="preserve">PAGE</w:instrText>
    </w:r>
    <w:r>
      <w:rPr>
        <w:rFonts w:ascii="Comic Sans Pro" w:hAnsi="Comic Sans Pro" w:eastAsia="Comic Sans Pro"/>
        <w:color w:val="5C6578"/>
        <w:sz w:val="17"/>
      </w:rPr>
      <w:fldChar w:fldCharType="end"/>
    </w:r>
    <w:r>
      <w:rPr>
        <w:rFonts w:ascii="Comic Sans Pro" w:hAnsi="Comic Sans Pro" w:eastAsia="Comic Sans Pro"/>
        <w:color w:val="5C6578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238B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F3341">
    <w:pPr>
      <w:pStyle w:val="25"/>
      <w:pBdr>
        <w:bottom w:val="single" w:color="D6DCE8" w:sz="6" w:space="1"/>
      </w:pBdr>
      <w:jc w:val="left"/>
    </w:pPr>
    <w:r>
      <w:rPr>
        <w:rFonts w:ascii="Comic Sans Pro" w:hAnsi="Comic Sans Pro" w:eastAsia="Comic Sans Pro"/>
        <w:color w:val="5C6578"/>
        <w:sz w:val="16"/>
      </w:rPr>
      <w:t>网页3D多人PVP竞技场与夺旗战场｜游戏设计规格书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C4BA0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E6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Comic Sans Pro" w:hAnsi="Comic Sans Pro" w:eastAsia="Comic Sans Pro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53F6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84E7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A5878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Comic Sans Pro" w:hAnsi="Comic Sans Pro" w:eastAsia="Comic Sans Pro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Comic Sans Pro" w:hAnsi="Comic Sans Pro" w:eastAsia="Comic Sans Pro"/>
      <w:sz w:val="19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Comic Sans Pro" w:hAnsi="Comic Sans Pro" w:eastAsia="Comic Sans Pro"/>
      <w:sz w:val="19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35F77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43456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2680</Words>
  <Characters>2906</Characters>
  <Lines>0</Lines>
  <Paragraphs>0</Paragraphs>
  <TotalTime>0</TotalTime>
  <ScaleCrop>false</ScaleCrop>
  <LinksUpToDate>false</LinksUpToDate>
  <CharactersWithSpaces>2963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根据用户需求整合的完整设计文档。</dc:description>
  <cp:keywords>3D, PVP, 竞技场, 夺旗, 职业, 瞄准, 打断, 装备拾取</cp:keywords>
  <cp:lastModifiedBy>郁闷蓝点</cp:lastModifiedBy>
  <dcterms:modified xsi:type="dcterms:W3CDTF">2026-07-28T05:28:04Z</dcterms:modified>
  <dc:subject>玩法、交互、美术与验收规则</dc:subject>
  <dc:title>网页3D多人PVP竞技场与夺旗战场 - 完整游戏设计规格书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eyJoZGlkIjoiNDEzZWRhMjMzYzZjNTU2ZjQ1ZDkwZTFlNjgxZTJhNjciLCJ1c2VySWQiOiI3MTQyNDY1MzQifQ==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DD58E726ACB44B28A0092F0071AD6A10_12</vt:lpwstr>
  </property>
</Properties>
</file>